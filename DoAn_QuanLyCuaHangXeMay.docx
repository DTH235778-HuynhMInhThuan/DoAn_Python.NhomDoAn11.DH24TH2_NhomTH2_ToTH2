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D509E">
      <w:pPr>
        <w:jc w:val="center"/>
        <w:rPr>
          <w:rFonts w:hint="default" w:ascii="Times New Roman" w:hAnsi="Times New Roman" w:cs="Times New Roman"/>
          <w:b/>
          <w:bCs/>
          <w:sz w:val="26"/>
          <w:szCs w:val="26"/>
        </w:rPr>
      </w:pPr>
      <w:bookmarkStart w:id="26" w:name="_GoBack"/>
      <w:bookmarkEnd w:id="26"/>
      <w:r>
        <w:rPr>
          <w:rFonts w:hint="default" w:ascii="Times New Roman" w:hAnsi="Times New Roman" w:cs="Times New Roman"/>
          <w:b/>
          <w:bCs/>
          <w:sz w:val="26"/>
          <w:szCs w:val="26"/>
        </w:rPr>
        <w:t>TRƯỜNG ĐẠI HỌC AN GIANG</w:t>
      </w:r>
    </w:p>
    <w:p w14:paraId="0D5230B0">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KHOA CÔNG NGHỆ THÔNG TIN</w:t>
      </w:r>
    </w:p>
    <w:p w14:paraId="7743459E">
      <w:pPr>
        <w:rPr>
          <w:rFonts w:hint="default" w:ascii="Times New Roman" w:hAnsi="Times New Roman" w:cs="Times New Roman"/>
          <w:b/>
          <w:bCs/>
          <w:sz w:val="26"/>
          <w:szCs w:val="26"/>
        </w:rPr>
      </w:pPr>
    </w:p>
    <w:p w14:paraId="39BF53C4">
      <w:pPr>
        <w:jc w:val="center"/>
        <w:rPr>
          <w:rFonts w:hint="default" w:ascii="Times New Roman" w:hAnsi="Times New Roman" w:cs="Times New Roman"/>
          <w:b/>
          <w:bCs/>
          <w:sz w:val="26"/>
          <w:szCs w:val="26"/>
        </w:rPr>
      </w:pPr>
      <w:r>
        <w:rPr>
          <w:rFonts w:hint="default" w:ascii="Times New Roman" w:hAnsi="Times New Roman" w:cs="Times New Roman"/>
          <w:sz w:val="26"/>
          <w:szCs w:val="26"/>
          <w:lang w:val="en-GB" w:eastAsia="en-GB"/>
        </w:rPr>
        <w:drawing>
          <wp:inline distT="0" distB="0" distL="0" distR="0">
            <wp:extent cx="1657350" cy="1428750"/>
            <wp:effectExtent l="0" t="0" r="0" b="0"/>
            <wp:docPr id="13340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32629" name="Picture 1"/>
                    <pic:cNvPicPr>
                      <a:picLocks noChangeAspect="1"/>
                    </pic:cNvPicPr>
                  </pic:nvPicPr>
                  <pic:blipFill>
                    <a:blip r:embed="rId7" cstate="print">
                      <a:extLst>
                        <a:ext uri="{28A0092B-C50C-407E-A947-70E740481C1C}">
                          <a14:useLocalDpi xmlns:a14="http://schemas.microsoft.com/office/drawing/2010/main" val="0"/>
                        </a:ext>
                      </a:extLst>
                    </a:blip>
                    <a:srcRect l="19156" t="9028" r="21854" b="10146"/>
                    <a:stretch>
                      <a:fillRect/>
                    </a:stretch>
                  </pic:blipFill>
                  <pic:spPr>
                    <a:xfrm>
                      <a:off x="0" y="0"/>
                      <a:ext cx="1657350" cy="1428750"/>
                    </a:xfrm>
                    <a:prstGeom prst="rect">
                      <a:avLst/>
                    </a:prstGeom>
                    <a:ln>
                      <a:noFill/>
                    </a:ln>
                  </pic:spPr>
                </pic:pic>
              </a:graphicData>
            </a:graphic>
          </wp:inline>
        </w:drawing>
      </w:r>
      <w:r>
        <w:rPr>
          <w:rFonts w:hint="default" w:ascii="Times New Roman" w:hAnsi="Times New Roman" w:cs="Times New Roman"/>
          <w:b/>
          <w:bCs/>
          <w:sz w:val="26"/>
          <w:szCs w:val="26"/>
        </w:rPr>
        <w:br w:type="textWrapping"/>
      </w:r>
    </w:p>
    <w:p w14:paraId="7B4AF761">
      <w:pPr>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BÁO CÁO ĐỒ ÁN</w:t>
      </w:r>
    </w:p>
    <w:p w14:paraId="58A78CAC">
      <w:pPr>
        <w:jc w:val="center"/>
        <w:rPr>
          <w:rFonts w:hint="default" w:ascii="Times New Roman" w:hAnsi="Times New Roman" w:cs="Times New Roman"/>
          <w:b/>
          <w:bCs/>
          <w:color w:val="FF0000"/>
          <w:sz w:val="26"/>
          <w:szCs w:val="26"/>
        </w:rPr>
      </w:pPr>
      <w:r>
        <w:rPr>
          <w:rFonts w:hint="default" w:ascii="Times New Roman" w:hAnsi="Times New Roman" w:cs="Times New Roman"/>
          <w:b/>
          <w:bCs/>
          <w:color w:val="FF0000"/>
          <w:sz w:val="26"/>
          <w:szCs w:val="26"/>
        </w:rPr>
        <w:t>Chuyên đề Python (COS525)</w:t>
      </w:r>
    </w:p>
    <w:p w14:paraId="55380BBB">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t xml:space="preserve">XÂY DỰNG ỨNG DỤNG QUẢN LÝ CỬA HÀNG </w:t>
      </w:r>
      <w:r>
        <w:rPr>
          <w:rFonts w:hint="default" w:ascii="Times New Roman" w:hAnsi="Times New Roman" w:cs="Times New Roman"/>
          <w:b/>
          <w:bCs/>
          <w:sz w:val="26"/>
          <w:szCs w:val="26"/>
          <w:lang w:val="vi-VN"/>
        </w:rPr>
        <w:t>XE MÁY</w:t>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t>VỚI PYTHON, TKINTER VÀ MYSQL</w:t>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br w:type="textWrapping"/>
      </w:r>
    </w:p>
    <w:p w14:paraId="29D2F9E4">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Giảng viên hướng dẫn:  Ths. Nguyễn Ngọc Minh</w:t>
      </w:r>
    </w:p>
    <w:p w14:paraId="4701E6C4">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Sinh viên thực hiện: </w:t>
      </w:r>
    </w:p>
    <w:p w14:paraId="548E905B">
      <w:pPr>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DTH235778 - Huỳnh Minh Thuận  - Lớp DH24TH3_NhómTH2_TổTH2</w:t>
      </w:r>
    </w:p>
    <w:p w14:paraId="552D140B">
      <w:pPr>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DTH235742 - Tôn Anh Quân - Lớp DH24TH2_NhómTH2_TổTH2</w:t>
      </w:r>
    </w:p>
    <w:p w14:paraId="5FD22943">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rPr>
        <w:t>AN GIANG, 10-2025</w:t>
      </w:r>
    </w:p>
    <w:p w14:paraId="5179C186">
      <w:pPr>
        <w:pStyle w:val="2"/>
        <w:bidi w:val="0"/>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sdt>
      <w:sdtPr>
        <w:rPr>
          <w:rFonts w:hint="default" w:ascii="Times New Roman" w:hAnsi="Times New Roman" w:eastAsia="SimSun" w:cs="Times New Roman"/>
          <w:b/>
          <w:bCs/>
          <w:i w:val="0"/>
          <w:iCs w:val="0"/>
          <w:color w:val="000000" w:themeColor="text1"/>
          <w:sz w:val="21"/>
          <w:szCs w:val="22"/>
          <w:u w:val="none"/>
          <w:lang w:val="en-US" w:eastAsia="en-US" w:bidi="ar-SA"/>
          <w14:textFill>
            <w14:solidFill>
              <w14:schemeClr w14:val="tx1"/>
            </w14:solidFill>
          </w14:textFill>
        </w:rPr>
        <w:id w:val="147472774"/>
        <w15:color w:val="DBDBDB"/>
        <w:docPartObj>
          <w:docPartGallery w:val="Table of Contents"/>
          <w:docPartUnique/>
        </w:docPartObj>
      </w:sdtPr>
      <w:sdtEndPr>
        <w:rPr>
          <w:rFonts w:hint="default" w:ascii="Times New Roman" w:hAnsi="Times New Roman" w:cs="Times New Roman" w:eastAsiaTheme="minorEastAsia"/>
          <w:b/>
          <w:bCs/>
          <w:i w:val="0"/>
          <w:iCs w:val="0"/>
          <w:color w:val="000000" w:themeColor="text1"/>
          <w:sz w:val="22"/>
          <w:szCs w:val="26"/>
          <w:u w:val="none"/>
          <w:lang w:val="en-US" w:eastAsia="en-US" w:bidi="ar-SA"/>
          <w14:textFill>
            <w14:solidFill>
              <w14:schemeClr w14:val="tx1"/>
            </w14:solidFill>
          </w14:textFill>
        </w:rPr>
      </w:sdtEndPr>
      <w:sdtContent>
        <w:p w14:paraId="1E898F19">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i w:val="0"/>
              <w:iCs w:val="0"/>
              <w:color w:val="000000" w:themeColor="text1"/>
              <w:sz w:val="44"/>
              <w:szCs w:val="44"/>
              <w:u w:val="none"/>
              <w:lang w:val="vi-VN" w:eastAsia="en-US" w:bidi="ar-SA"/>
              <w14:textFill>
                <w14:solidFill>
                  <w14:schemeClr w14:val="tx1"/>
                </w14:solidFill>
              </w14:textFill>
            </w:rPr>
          </w:pPr>
          <w:r>
            <w:rPr>
              <w:rFonts w:hint="default" w:ascii="Times New Roman" w:hAnsi="Times New Roman" w:eastAsia="SimSun" w:cs="Times New Roman"/>
              <w:b/>
              <w:bCs/>
              <w:i w:val="0"/>
              <w:iCs w:val="0"/>
              <w:color w:val="000000" w:themeColor="text1"/>
              <w:sz w:val="44"/>
              <w:szCs w:val="44"/>
              <w:u w:val="none"/>
              <w:lang w:val="vi-VN" w:eastAsia="en-US" w:bidi="ar-SA"/>
              <w14:textFill>
                <w14:solidFill>
                  <w14:schemeClr w14:val="tx1"/>
                </w14:solidFill>
              </w14:textFill>
            </w:rPr>
            <w:t>Mục Lục</w:t>
          </w:r>
        </w:p>
        <w:p w14:paraId="38AAA3ED">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i w:val="0"/>
              <w:iCs w:val="0"/>
              <w:color w:val="000000" w:themeColor="text1"/>
              <w:sz w:val="44"/>
              <w:szCs w:val="44"/>
              <w:u w:val="single"/>
              <w:lang w:val="vi-VN" w:eastAsia="en-US" w:bidi="ar-SA"/>
              <w14:textFill>
                <w14:solidFill>
                  <w14:schemeClr w14:val="tx1"/>
                </w14:solidFill>
              </w14:textFill>
            </w:rPr>
          </w:pPr>
        </w:p>
        <w:p w14:paraId="2F56D3B4">
          <w:pPr>
            <w:pStyle w:val="38"/>
            <w:tabs>
              <w:tab w:val="right" w:leader="dot" w:pos="8640"/>
            </w:tabs>
          </w:pPr>
          <w:r>
            <w:rPr>
              <w:rFonts w:hint="default" w:ascii="Times New Roman" w:hAnsi="Times New Roman" w:cs="Times New Roman"/>
              <w:b w:val="0"/>
              <w:bCs w:val="0"/>
              <w:sz w:val="44"/>
              <w:szCs w:val="44"/>
            </w:rPr>
            <w:fldChar w:fldCharType="begin"/>
          </w:r>
          <w:r>
            <w:rPr>
              <w:rFonts w:hint="default" w:ascii="Times New Roman" w:hAnsi="Times New Roman" w:cs="Times New Roman"/>
              <w:b w:val="0"/>
              <w:bCs w:val="0"/>
              <w:sz w:val="44"/>
              <w:szCs w:val="44"/>
            </w:rPr>
            <w:instrText xml:space="preserve">TOC \o "1-2" \h \u </w:instrText>
          </w:r>
          <w:r>
            <w:rPr>
              <w:rFonts w:hint="default" w:ascii="Times New Roman" w:hAnsi="Times New Roman" w:cs="Times New Roman"/>
              <w:b w:val="0"/>
              <w:bCs w:val="0"/>
              <w:sz w:val="44"/>
              <w:szCs w:val="44"/>
            </w:rPr>
            <w:fldChar w:fldCharType="separate"/>
          </w: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_Toc11861 </w:instrText>
          </w:r>
          <w:r>
            <w:rPr>
              <w:rFonts w:hint="default" w:ascii="Times New Roman" w:hAnsi="Times New Roman" w:cs="Times New Roman"/>
              <w:bCs w:val="0"/>
              <w:szCs w:val="44"/>
            </w:rPr>
            <w:fldChar w:fldCharType="separate"/>
          </w:r>
          <w:r>
            <w:rPr>
              <w:rFonts w:hint="default"/>
            </w:rPr>
            <w:t>I. GIỚI THIỆU CHUNG</w:t>
          </w:r>
          <w:r>
            <w:tab/>
          </w:r>
          <w:r>
            <w:fldChar w:fldCharType="begin"/>
          </w:r>
          <w:r>
            <w:instrText xml:space="preserve"> PAGEREF _Toc11861 \h </w:instrText>
          </w:r>
          <w:r>
            <w:fldChar w:fldCharType="separate"/>
          </w:r>
          <w:r>
            <w:t>3</w:t>
          </w:r>
          <w:r>
            <w:fldChar w:fldCharType="end"/>
          </w:r>
          <w:r>
            <w:rPr>
              <w:rFonts w:hint="default" w:ascii="Times New Roman" w:hAnsi="Times New Roman" w:cs="Times New Roman"/>
              <w:bCs w:val="0"/>
              <w:szCs w:val="44"/>
            </w:rPr>
            <w:fldChar w:fldCharType="end"/>
          </w:r>
        </w:p>
        <w:p w14:paraId="7D878F41">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_Toc5818 </w:instrText>
          </w:r>
          <w:r>
            <w:rPr>
              <w:rFonts w:hint="default" w:ascii="Times New Roman" w:hAnsi="Times New Roman" w:cs="Times New Roman"/>
              <w:bCs w:val="0"/>
              <w:szCs w:val="44"/>
            </w:rPr>
            <w:fldChar w:fldCharType="separate"/>
          </w:r>
          <w:r>
            <w:rPr>
              <w:rFonts w:hint="default"/>
            </w:rPr>
            <w:t>1. Đặt vấn đề</w:t>
          </w:r>
          <w:r>
            <w:tab/>
          </w:r>
          <w:r>
            <w:fldChar w:fldCharType="begin"/>
          </w:r>
          <w:r>
            <w:instrText xml:space="preserve"> PAGEREF _Toc5818 \h </w:instrText>
          </w:r>
          <w:r>
            <w:fldChar w:fldCharType="separate"/>
          </w:r>
          <w:r>
            <w:t>3</w:t>
          </w:r>
          <w:r>
            <w:fldChar w:fldCharType="end"/>
          </w:r>
          <w:r>
            <w:rPr>
              <w:rFonts w:hint="default" w:ascii="Times New Roman" w:hAnsi="Times New Roman" w:cs="Times New Roman"/>
              <w:bCs w:val="0"/>
              <w:szCs w:val="44"/>
            </w:rPr>
            <w:fldChar w:fldCharType="end"/>
          </w:r>
        </w:p>
        <w:p w14:paraId="0E6076E6">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_Toc18484 </w:instrText>
          </w:r>
          <w:r>
            <w:rPr>
              <w:rFonts w:hint="default" w:ascii="Times New Roman" w:hAnsi="Times New Roman" w:cs="Times New Roman"/>
              <w:bCs w:val="0"/>
              <w:szCs w:val="44"/>
            </w:rPr>
            <w:fldChar w:fldCharType="separate"/>
          </w:r>
          <w:r>
            <w:rPr>
              <w:rFonts w:hint="default"/>
            </w:rPr>
            <w:t>2. Mục tiêu đề tài</w:t>
          </w:r>
          <w:r>
            <w:tab/>
          </w:r>
          <w:r>
            <w:fldChar w:fldCharType="begin"/>
          </w:r>
          <w:r>
            <w:instrText xml:space="preserve"> PAGEREF _Toc18484 \h </w:instrText>
          </w:r>
          <w:r>
            <w:fldChar w:fldCharType="separate"/>
          </w:r>
          <w:r>
            <w:t>3</w:t>
          </w:r>
          <w:r>
            <w:fldChar w:fldCharType="end"/>
          </w:r>
          <w:r>
            <w:rPr>
              <w:rFonts w:hint="default" w:ascii="Times New Roman" w:hAnsi="Times New Roman" w:cs="Times New Roman"/>
              <w:bCs w:val="0"/>
              <w:szCs w:val="44"/>
            </w:rPr>
            <w:fldChar w:fldCharType="end"/>
          </w:r>
        </w:p>
        <w:p w14:paraId="1C4DE0AD">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_Toc5109 </w:instrText>
          </w:r>
          <w:r>
            <w:rPr>
              <w:rFonts w:hint="default" w:ascii="Times New Roman" w:hAnsi="Times New Roman" w:cs="Times New Roman"/>
              <w:bCs w:val="0"/>
              <w:szCs w:val="44"/>
            </w:rPr>
            <w:fldChar w:fldCharType="separate"/>
          </w:r>
          <w:r>
            <w:rPr>
              <w:rFonts w:hint="default"/>
            </w:rPr>
            <w:t>3. Công cụ sử dụng</w:t>
          </w:r>
          <w:r>
            <w:tab/>
          </w:r>
          <w:r>
            <w:fldChar w:fldCharType="begin"/>
          </w:r>
          <w:r>
            <w:instrText xml:space="preserve"> PAGEREF _Toc5109 \h </w:instrText>
          </w:r>
          <w:r>
            <w:fldChar w:fldCharType="separate"/>
          </w:r>
          <w:r>
            <w:t>3</w:t>
          </w:r>
          <w:r>
            <w:fldChar w:fldCharType="end"/>
          </w:r>
          <w:r>
            <w:rPr>
              <w:rFonts w:hint="default" w:ascii="Times New Roman" w:hAnsi="Times New Roman" w:cs="Times New Roman"/>
              <w:bCs w:val="0"/>
              <w:szCs w:val="44"/>
            </w:rPr>
            <w:fldChar w:fldCharType="end"/>
          </w:r>
        </w:p>
        <w:p w14:paraId="113D4637">
          <w:pPr>
            <w:pStyle w:val="38"/>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_Toc28559 </w:instrText>
          </w:r>
          <w:r>
            <w:rPr>
              <w:rFonts w:hint="default" w:ascii="Times New Roman" w:hAnsi="Times New Roman" w:cs="Times New Roman"/>
              <w:bCs w:val="0"/>
              <w:szCs w:val="44"/>
            </w:rPr>
            <w:fldChar w:fldCharType="separate"/>
          </w:r>
          <w:r>
            <w:rPr>
              <w:rFonts w:hint="default"/>
            </w:rPr>
            <w:t>II. PHÂN TÍCH &amp; THIẾT KẾ HỆ THỐNG</w:t>
          </w:r>
          <w:r>
            <w:tab/>
          </w:r>
          <w:r>
            <w:fldChar w:fldCharType="begin"/>
          </w:r>
          <w:r>
            <w:instrText xml:space="preserve"> PAGEREF _Toc28559 \h </w:instrText>
          </w:r>
          <w:r>
            <w:fldChar w:fldCharType="separate"/>
          </w:r>
          <w:r>
            <w:t>4</w:t>
          </w:r>
          <w:r>
            <w:fldChar w:fldCharType="end"/>
          </w:r>
          <w:r>
            <w:rPr>
              <w:rFonts w:hint="default" w:ascii="Times New Roman" w:hAnsi="Times New Roman" w:cs="Times New Roman"/>
              <w:bCs w:val="0"/>
              <w:szCs w:val="44"/>
            </w:rPr>
            <w:fldChar w:fldCharType="end"/>
          </w:r>
        </w:p>
        <w:p w14:paraId="6EF9F310">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_Toc16859 </w:instrText>
          </w:r>
          <w:r>
            <w:rPr>
              <w:rFonts w:hint="default" w:ascii="Times New Roman" w:hAnsi="Times New Roman" w:cs="Times New Roman"/>
              <w:bCs w:val="0"/>
              <w:szCs w:val="44"/>
            </w:rPr>
            <w:fldChar w:fldCharType="separate"/>
          </w:r>
          <w:r>
            <w:rPr>
              <w:rFonts w:hint="default" w:ascii="Calibri" w:hAnsi="Calibri" w:cs="Calibri"/>
              <w:bCs/>
              <w:szCs w:val="26"/>
            </w:rPr>
            <w:t xml:space="preserve">1. </w:t>
          </w:r>
          <w:r>
            <w:rPr>
              <w:rFonts w:hint="default"/>
            </w:rPr>
            <w:t xml:space="preserve">Bảng </w:t>
          </w:r>
          <w:r>
            <w:rPr>
              <w:rFonts w:hint="default"/>
              <w:lang w:val="vi-VN"/>
            </w:rPr>
            <w:t>xe máy</w:t>
          </w:r>
          <w:r>
            <w:tab/>
          </w:r>
          <w:r>
            <w:fldChar w:fldCharType="begin"/>
          </w:r>
          <w:r>
            <w:instrText xml:space="preserve"> PAGEREF _Toc16859 \h </w:instrText>
          </w:r>
          <w:r>
            <w:fldChar w:fldCharType="separate"/>
          </w:r>
          <w:r>
            <w:t>4</w:t>
          </w:r>
          <w:r>
            <w:fldChar w:fldCharType="end"/>
          </w:r>
          <w:r>
            <w:rPr>
              <w:rFonts w:hint="default" w:ascii="Times New Roman" w:hAnsi="Times New Roman" w:cs="Times New Roman"/>
              <w:bCs w:val="0"/>
              <w:szCs w:val="44"/>
            </w:rPr>
            <w:fldChar w:fldCharType="end"/>
          </w:r>
        </w:p>
        <w:p w14:paraId="31D637B0">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_Toc30362 </w:instrText>
          </w:r>
          <w:r>
            <w:rPr>
              <w:rFonts w:hint="default" w:ascii="Times New Roman" w:hAnsi="Times New Roman" w:cs="Times New Roman"/>
              <w:bCs w:val="0"/>
              <w:szCs w:val="44"/>
            </w:rPr>
            <w:fldChar w:fldCharType="separate"/>
          </w:r>
          <w:r>
            <w:rPr>
              <w:rFonts w:hint="default" w:ascii="Calibri" w:hAnsi="Calibri" w:cs="Calibri"/>
              <w:bCs/>
              <w:szCs w:val="26"/>
            </w:rPr>
            <w:t xml:space="preserve">2. </w:t>
          </w:r>
          <w:r>
            <w:rPr>
              <w:rFonts w:hint="default"/>
            </w:rPr>
            <w:t>Bảng khachhang:</w:t>
          </w:r>
          <w:r>
            <w:tab/>
          </w:r>
          <w:r>
            <w:fldChar w:fldCharType="begin"/>
          </w:r>
          <w:r>
            <w:instrText xml:space="preserve"> PAGEREF _Toc30362 \h </w:instrText>
          </w:r>
          <w:r>
            <w:fldChar w:fldCharType="separate"/>
          </w:r>
          <w:r>
            <w:t>12</w:t>
          </w:r>
          <w:r>
            <w:fldChar w:fldCharType="end"/>
          </w:r>
          <w:r>
            <w:rPr>
              <w:rFonts w:hint="default" w:ascii="Times New Roman" w:hAnsi="Times New Roman" w:cs="Times New Roman"/>
              <w:bCs w:val="0"/>
              <w:szCs w:val="44"/>
            </w:rPr>
            <w:fldChar w:fldCharType="end"/>
          </w:r>
        </w:p>
        <w:p w14:paraId="2D86EE54">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_Toc1190 </w:instrText>
          </w:r>
          <w:r>
            <w:rPr>
              <w:rFonts w:hint="default" w:ascii="Times New Roman" w:hAnsi="Times New Roman" w:cs="Times New Roman"/>
              <w:bCs w:val="0"/>
              <w:szCs w:val="44"/>
            </w:rPr>
            <w:fldChar w:fldCharType="separate"/>
          </w:r>
          <w:r>
            <w:rPr>
              <w:rFonts w:hint="default" w:ascii="Calibri" w:hAnsi="Calibri" w:cs="Calibri"/>
              <w:bCs/>
              <w:szCs w:val="26"/>
              <w:lang w:val="vi-VN"/>
            </w:rPr>
            <w:t xml:space="preserve">3. </w:t>
          </w:r>
          <w:r>
            <w:rPr>
              <w:rFonts w:hint="default"/>
              <w:bCs/>
            </w:rPr>
            <w:t xml:space="preserve">Bảng </w:t>
          </w:r>
          <w:r>
            <w:rPr>
              <w:rFonts w:hint="default"/>
              <w:bCs/>
              <w:lang w:val="vi-VN"/>
            </w:rPr>
            <w:t>hóa đơn:</w:t>
          </w:r>
          <w:r>
            <w:rPr>
              <w:rFonts w:hint="default" w:ascii="Times New Roman" w:hAnsi="Times New Roman" w:cs="Times New Roman"/>
              <w:bCs w:val="0"/>
              <w:szCs w:val="26"/>
              <w:lang w:val="vi-VN"/>
            </w:rPr>
            <w:t>.</w:t>
          </w:r>
          <w:r>
            <w:tab/>
          </w:r>
          <w:r>
            <w:fldChar w:fldCharType="begin"/>
          </w:r>
          <w:r>
            <w:instrText xml:space="preserve"> PAGEREF _Toc1190 \h </w:instrText>
          </w:r>
          <w:r>
            <w:fldChar w:fldCharType="separate"/>
          </w:r>
          <w:r>
            <w:t>18</w:t>
          </w:r>
          <w:r>
            <w:fldChar w:fldCharType="end"/>
          </w:r>
          <w:r>
            <w:rPr>
              <w:rFonts w:hint="default" w:ascii="Times New Roman" w:hAnsi="Times New Roman" w:cs="Times New Roman"/>
              <w:bCs w:val="0"/>
              <w:szCs w:val="44"/>
            </w:rPr>
            <w:fldChar w:fldCharType="end"/>
          </w:r>
        </w:p>
        <w:p w14:paraId="3E7738A7">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_Toc2070 </w:instrText>
          </w:r>
          <w:r>
            <w:rPr>
              <w:rFonts w:hint="default" w:ascii="Times New Roman" w:hAnsi="Times New Roman" w:cs="Times New Roman"/>
              <w:bCs w:val="0"/>
              <w:szCs w:val="44"/>
            </w:rPr>
            <w:fldChar w:fldCharType="separate"/>
          </w:r>
          <w:r>
            <w:rPr>
              <w:rFonts w:hint="default" w:ascii="Calibri" w:hAnsi="Calibri" w:cs="Calibri"/>
              <w:bCs/>
              <w:szCs w:val="26"/>
              <w:lang w:val="vi-VN"/>
            </w:rPr>
            <w:t xml:space="preserve">4. </w:t>
          </w:r>
          <w:r>
            <w:rPr>
              <w:rFonts w:hint="default"/>
            </w:rPr>
            <w:t xml:space="preserve">Bảng </w:t>
          </w:r>
          <w:r>
            <w:rPr>
              <w:rFonts w:hint="default"/>
              <w:lang w:val="vi-VN"/>
            </w:rPr>
            <w:t>tồn kho</w:t>
          </w:r>
          <w:r>
            <w:rPr>
              <w:rFonts w:hint="default" w:ascii="Times New Roman" w:hAnsi="Times New Roman" w:cs="Times New Roman"/>
              <w:szCs w:val="26"/>
              <w:lang w:val="vi-VN"/>
            </w:rPr>
            <w:t>:</w:t>
          </w:r>
          <w:r>
            <w:rPr>
              <w:rFonts w:hint="default" w:ascii="Times New Roman" w:hAnsi="Times New Roman" w:cs="Times New Roman"/>
              <w:bCs w:val="0"/>
              <w:szCs w:val="26"/>
              <w:lang w:val="vi-VN"/>
            </w:rPr>
            <w:t>.</w:t>
          </w:r>
          <w:r>
            <w:tab/>
          </w:r>
          <w:r>
            <w:fldChar w:fldCharType="begin"/>
          </w:r>
          <w:r>
            <w:instrText xml:space="preserve"> PAGEREF _Toc2070 \h </w:instrText>
          </w:r>
          <w:r>
            <w:fldChar w:fldCharType="separate"/>
          </w:r>
          <w:r>
            <w:t>28</w:t>
          </w:r>
          <w:r>
            <w:fldChar w:fldCharType="end"/>
          </w:r>
          <w:r>
            <w:rPr>
              <w:rFonts w:hint="default" w:ascii="Times New Roman" w:hAnsi="Times New Roman" w:cs="Times New Roman"/>
              <w:bCs w:val="0"/>
              <w:szCs w:val="44"/>
            </w:rPr>
            <w:fldChar w:fldCharType="end"/>
          </w:r>
        </w:p>
        <w:p w14:paraId="72B35A7C">
          <w:pPr>
            <w:pStyle w:val="38"/>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_Toc7615 </w:instrText>
          </w:r>
          <w:r>
            <w:rPr>
              <w:rFonts w:hint="default" w:ascii="Times New Roman" w:hAnsi="Times New Roman" w:cs="Times New Roman"/>
              <w:bCs w:val="0"/>
              <w:szCs w:val="44"/>
            </w:rPr>
            <w:fldChar w:fldCharType="separate"/>
          </w:r>
          <w:r>
            <w:rPr>
              <w:rFonts w:hint="default"/>
            </w:rPr>
            <w:t>III. CÀI ĐẶT CHƯƠNG TRÌNH</w:t>
          </w:r>
          <w:r>
            <w:tab/>
          </w:r>
          <w:r>
            <w:fldChar w:fldCharType="begin"/>
          </w:r>
          <w:r>
            <w:instrText xml:space="preserve"> PAGEREF _Toc7615 \h </w:instrText>
          </w:r>
          <w:r>
            <w:fldChar w:fldCharType="separate"/>
          </w:r>
          <w:r>
            <w:t>34</w:t>
          </w:r>
          <w:r>
            <w:fldChar w:fldCharType="end"/>
          </w:r>
          <w:r>
            <w:rPr>
              <w:rFonts w:hint="default" w:ascii="Times New Roman" w:hAnsi="Times New Roman" w:cs="Times New Roman"/>
              <w:bCs w:val="0"/>
              <w:szCs w:val="44"/>
            </w:rPr>
            <w:fldChar w:fldCharType="end"/>
          </w:r>
        </w:p>
        <w:p w14:paraId="4618ECEC">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_Toc17097 </w:instrText>
          </w:r>
          <w:r>
            <w:rPr>
              <w:rFonts w:hint="default" w:ascii="Times New Roman" w:hAnsi="Times New Roman" w:cs="Times New Roman"/>
              <w:bCs w:val="0"/>
              <w:szCs w:val="44"/>
            </w:rPr>
            <w:fldChar w:fldCharType="separate"/>
          </w:r>
          <w:r>
            <w:rPr>
              <w:rFonts w:hint="default" w:asciiTheme="majorHAnsi"/>
              <w:lang w:val="vi-VN"/>
            </w:rPr>
            <w:t>1.</w:t>
          </w:r>
          <w:r>
            <w:rPr>
              <w:rFonts w:hint="default"/>
            </w:rPr>
            <w:t xml:space="preserve">Tab Quản lý </w:t>
          </w:r>
          <w:r>
            <w:rPr>
              <w:rFonts w:hint="default"/>
              <w:lang w:val="vi-VN"/>
            </w:rPr>
            <w:t>xe máy</w:t>
          </w:r>
          <w:r>
            <w:tab/>
          </w:r>
          <w:r>
            <w:fldChar w:fldCharType="begin"/>
          </w:r>
          <w:r>
            <w:instrText xml:space="preserve"> PAGEREF _Toc17097 \h </w:instrText>
          </w:r>
          <w:r>
            <w:fldChar w:fldCharType="separate"/>
          </w:r>
          <w:r>
            <w:t>34</w:t>
          </w:r>
          <w:r>
            <w:fldChar w:fldCharType="end"/>
          </w:r>
          <w:r>
            <w:rPr>
              <w:rFonts w:hint="default" w:ascii="Times New Roman" w:hAnsi="Times New Roman" w:cs="Times New Roman"/>
              <w:bCs w:val="0"/>
              <w:szCs w:val="44"/>
            </w:rPr>
            <w:fldChar w:fldCharType="end"/>
          </w:r>
        </w:p>
        <w:p w14:paraId="707FBF2B">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_Toc4042 </w:instrText>
          </w:r>
          <w:r>
            <w:rPr>
              <w:rFonts w:hint="default" w:ascii="Times New Roman" w:hAnsi="Times New Roman" w:cs="Times New Roman"/>
              <w:bCs w:val="0"/>
              <w:szCs w:val="44"/>
            </w:rPr>
            <w:fldChar w:fldCharType="separate"/>
          </w:r>
          <w:r>
            <w:rPr>
              <w:rFonts w:hint="default" w:ascii="Calibri" w:hAnsi="Calibri" w:cs="Times New Roman"/>
              <w:bCs/>
              <w:szCs w:val="26"/>
            </w:rPr>
            <w:t xml:space="preserve">2. </w:t>
          </w:r>
          <w:r>
            <w:rPr>
              <w:rFonts w:hint="default" w:asciiTheme="majorHAnsi"/>
              <w:lang w:val="vi-VN"/>
            </w:rPr>
            <w:t>Tab</w:t>
          </w:r>
          <w:r>
            <w:rPr>
              <w:rFonts w:hint="default"/>
            </w:rPr>
            <w:t xml:space="preserve"> Quản lý Khách hàng</w:t>
          </w:r>
          <w:r>
            <w:tab/>
          </w:r>
          <w:r>
            <w:fldChar w:fldCharType="begin"/>
          </w:r>
          <w:r>
            <w:instrText xml:space="preserve"> PAGEREF _Toc4042 \h </w:instrText>
          </w:r>
          <w:r>
            <w:fldChar w:fldCharType="separate"/>
          </w:r>
          <w:r>
            <w:t>35</w:t>
          </w:r>
          <w:r>
            <w:fldChar w:fldCharType="end"/>
          </w:r>
          <w:r>
            <w:rPr>
              <w:rFonts w:hint="default" w:ascii="Times New Roman" w:hAnsi="Times New Roman" w:cs="Times New Roman"/>
              <w:bCs w:val="0"/>
              <w:szCs w:val="44"/>
            </w:rPr>
            <w:fldChar w:fldCharType="end"/>
          </w:r>
        </w:p>
        <w:p w14:paraId="28ADCF7F">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_Toc27099 </w:instrText>
          </w:r>
          <w:r>
            <w:rPr>
              <w:rFonts w:hint="default" w:ascii="Times New Roman" w:hAnsi="Times New Roman" w:cs="Times New Roman"/>
              <w:bCs w:val="0"/>
              <w:szCs w:val="44"/>
            </w:rPr>
            <w:fldChar w:fldCharType="separate"/>
          </w:r>
          <w:r>
            <w:rPr>
              <w:rFonts w:hint="default" w:asciiTheme="majorHAnsi"/>
              <w:lang w:val="vi-VN"/>
            </w:rPr>
            <w:t xml:space="preserve">3. </w:t>
          </w:r>
          <w:r>
            <w:rPr>
              <w:rFonts w:hint="default"/>
              <w:lang w:val="en-US"/>
            </w:rPr>
            <w:t>Tab Quản lý hoá đơn</w:t>
          </w:r>
          <w:r>
            <w:tab/>
          </w:r>
          <w:r>
            <w:fldChar w:fldCharType="begin"/>
          </w:r>
          <w:r>
            <w:instrText xml:space="preserve"> PAGEREF _Toc27099 \h </w:instrText>
          </w:r>
          <w:r>
            <w:fldChar w:fldCharType="separate"/>
          </w:r>
          <w:r>
            <w:t>35</w:t>
          </w:r>
          <w:r>
            <w:fldChar w:fldCharType="end"/>
          </w:r>
          <w:r>
            <w:rPr>
              <w:rFonts w:hint="default" w:ascii="Times New Roman" w:hAnsi="Times New Roman" w:cs="Times New Roman"/>
              <w:bCs w:val="0"/>
              <w:szCs w:val="44"/>
            </w:rPr>
            <w:fldChar w:fldCharType="end"/>
          </w:r>
        </w:p>
        <w:p w14:paraId="55228210">
          <w:pPr>
            <w:pStyle w:val="39"/>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_Toc30747 </w:instrText>
          </w:r>
          <w:r>
            <w:rPr>
              <w:rFonts w:hint="default" w:ascii="Times New Roman" w:hAnsi="Times New Roman" w:cs="Times New Roman"/>
              <w:bCs w:val="0"/>
              <w:szCs w:val="44"/>
            </w:rPr>
            <w:fldChar w:fldCharType="separate"/>
          </w:r>
          <w:r>
            <w:rPr>
              <w:rFonts w:hint="default" w:asciiTheme="majorHAnsi"/>
              <w:lang w:val="vi-VN"/>
            </w:rPr>
            <w:t xml:space="preserve">4. </w:t>
          </w:r>
          <w:r>
            <w:rPr>
              <w:rFonts w:hint="default"/>
            </w:rPr>
            <w:t>Tab Quản lý Tồn kho</w:t>
          </w:r>
          <w:r>
            <w:tab/>
          </w:r>
          <w:r>
            <w:fldChar w:fldCharType="begin"/>
          </w:r>
          <w:r>
            <w:instrText xml:space="preserve"> PAGEREF _Toc30747 \h </w:instrText>
          </w:r>
          <w:r>
            <w:fldChar w:fldCharType="separate"/>
          </w:r>
          <w:r>
            <w:t>36</w:t>
          </w:r>
          <w:r>
            <w:fldChar w:fldCharType="end"/>
          </w:r>
          <w:r>
            <w:rPr>
              <w:rFonts w:hint="default" w:ascii="Times New Roman" w:hAnsi="Times New Roman" w:cs="Times New Roman"/>
              <w:bCs w:val="0"/>
              <w:szCs w:val="44"/>
            </w:rPr>
            <w:fldChar w:fldCharType="end"/>
          </w:r>
        </w:p>
        <w:p w14:paraId="3FB8523E">
          <w:pPr>
            <w:pStyle w:val="38"/>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_Toc6385 </w:instrText>
          </w:r>
          <w:r>
            <w:rPr>
              <w:rFonts w:hint="default" w:ascii="Times New Roman" w:hAnsi="Times New Roman" w:cs="Times New Roman"/>
              <w:bCs w:val="0"/>
              <w:szCs w:val="44"/>
            </w:rPr>
            <w:fldChar w:fldCharType="separate"/>
          </w:r>
          <w:r>
            <w:rPr>
              <w:rFonts w:hint="default"/>
            </w:rPr>
            <w:t>IV. KẾT QUẢ ĐẠT ĐƯỢC</w:t>
          </w:r>
          <w:r>
            <w:tab/>
          </w:r>
          <w:r>
            <w:fldChar w:fldCharType="begin"/>
          </w:r>
          <w:r>
            <w:instrText xml:space="preserve"> PAGEREF _Toc6385 \h </w:instrText>
          </w:r>
          <w:r>
            <w:fldChar w:fldCharType="separate"/>
          </w:r>
          <w:r>
            <w:t>37</w:t>
          </w:r>
          <w:r>
            <w:fldChar w:fldCharType="end"/>
          </w:r>
          <w:r>
            <w:rPr>
              <w:rFonts w:hint="default" w:ascii="Times New Roman" w:hAnsi="Times New Roman" w:cs="Times New Roman"/>
              <w:bCs w:val="0"/>
              <w:szCs w:val="44"/>
            </w:rPr>
            <w:fldChar w:fldCharType="end"/>
          </w:r>
        </w:p>
        <w:p w14:paraId="296F1E24">
          <w:pPr>
            <w:pStyle w:val="38"/>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_Toc12511 </w:instrText>
          </w:r>
          <w:r>
            <w:rPr>
              <w:rFonts w:hint="default" w:ascii="Times New Roman" w:hAnsi="Times New Roman" w:cs="Times New Roman"/>
              <w:bCs w:val="0"/>
              <w:szCs w:val="44"/>
            </w:rPr>
            <w:fldChar w:fldCharType="separate"/>
          </w:r>
          <w:r>
            <w:rPr>
              <w:rFonts w:hint="default"/>
            </w:rPr>
            <w:t>V. HƯỚNG PHÁT TRIỂN</w:t>
          </w:r>
          <w:r>
            <w:tab/>
          </w:r>
          <w:r>
            <w:fldChar w:fldCharType="begin"/>
          </w:r>
          <w:r>
            <w:instrText xml:space="preserve"> PAGEREF _Toc12511 \h </w:instrText>
          </w:r>
          <w:r>
            <w:fldChar w:fldCharType="separate"/>
          </w:r>
          <w:r>
            <w:t>37</w:t>
          </w:r>
          <w:r>
            <w:fldChar w:fldCharType="end"/>
          </w:r>
          <w:r>
            <w:rPr>
              <w:rFonts w:hint="default" w:ascii="Times New Roman" w:hAnsi="Times New Roman" w:cs="Times New Roman"/>
              <w:bCs w:val="0"/>
              <w:szCs w:val="44"/>
            </w:rPr>
            <w:fldChar w:fldCharType="end"/>
          </w:r>
        </w:p>
        <w:p w14:paraId="111D783C">
          <w:pPr>
            <w:pStyle w:val="38"/>
            <w:tabs>
              <w:tab w:val="right" w:leader="dot" w:pos="8640"/>
            </w:tabs>
          </w:pPr>
          <w:r>
            <w:rPr>
              <w:rFonts w:hint="default" w:ascii="Times New Roman" w:hAnsi="Times New Roman" w:cs="Times New Roman"/>
              <w:bCs w:val="0"/>
              <w:szCs w:val="44"/>
            </w:rPr>
            <w:fldChar w:fldCharType="begin"/>
          </w:r>
          <w:r>
            <w:rPr>
              <w:rFonts w:hint="default" w:ascii="Times New Roman" w:hAnsi="Times New Roman" w:cs="Times New Roman"/>
              <w:bCs w:val="0"/>
              <w:szCs w:val="44"/>
            </w:rPr>
            <w:instrText xml:space="preserve"> HYPERLINK \l _Toc8758 </w:instrText>
          </w:r>
          <w:r>
            <w:rPr>
              <w:rFonts w:hint="default" w:ascii="Times New Roman" w:hAnsi="Times New Roman" w:cs="Times New Roman"/>
              <w:bCs w:val="0"/>
              <w:szCs w:val="44"/>
            </w:rPr>
            <w:fldChar w:fldCharType="separate"/>
          </w:r>
          <w:r>
            <w:rPr>
              <w:rFonts w:hint="default"/>
            </w:rPr>
            <w:t>VI. KẾT LUẬN</w:t>
          </w:r>
          <w:r>
            <w:tab/>
          </w:r>
          <w:r>
            <w:fldChar w:fldCharType="begin"/>
          </w:r>
          <w:r>
            <w:instrText xml:space="preserve"> PAGEREF _Toc8758 \h </w:instrText>
          </w:r>
          <w:r>
            <w:fldChar w:fldCharType="separate"/>
          </w:r>
          <w:r>
            <w:t>38</w:t>
          </w:r>
          <w:r>
            <w:fldChar w:fldCharType="end"/>
          </w:r>
          <w:r>
            <w:rPr>
              <w:rFonts w:hint="default" w:ascii="Times New Roman" w:hAnsi="Times New Roman" w:cs="Times New Roman"/>
              <w:bCs w:val="0"/>
              <w:szCs w:val="44"/>
            </w:rPr>
            <w:fldChar w:fldCharType="end"/>
          </w:r>
        </w:p>
        <w:p w14:paraId="123CB25A">
          <w:pPr>
            <w:rPr>
              <w:rFonts w:hint="default" w:ascii="Times New Roman" w:hAnsi="Times New Roman" w:cs="Times New Roman" w:eastAsiaTheme="minorEastAsia"/>
              <w:b/>
              <w:sz w:val="22"/>
              <w:szCs w:val="26"/>
              <w:lang w:val="en-US" w:eastAsia="en-US" w:bidi="ar-SA"/>
            </w:rPr>
          </w:pPr>
          <w:r>
            <w:rPr>
              <w:rFonts w:hint="default" w:ascii="Times New Roman" w:hAnsi="Times New Roman" w:cs="Times New Roman"/>
              <w:bCs w:val="0"/>
              <w:szCs w:val="44"/>
            </w:rPr>
            <w:fldChar w:fldCharType="end"/>
          </w:r>
        </w:p>
      </w:sdtContent>
    </w:sdt>
    <w:p w14:paraId="05BC9219">
      <w:pPr>
        <w:rPr>
          <w:rFonts w:hint="default" w:ascii="Times New Roman" w:hAnsi="Times New Roman" w:cs="Times New Roman" w:eastAsiaTheme="minorEastAsia"/>
          <w:b/>
          <w:sz w:val="22"/>
          <w:szCs w:val="26"/>
          <w:lang w:val="en-US" w:eastAsia="en-US" w:bidi="ar-SA"/>
        </w:rPr>
      </w:pPr>
    </w:p>
    <w:p w14:paraId="4775E7BC">
      <w:pPr>
        <w:pStyle w:val="2"/>
        <w:bidi w:val="0"/>
        <w:outlineLvl w:val="9"/>
        <w:rPr>
          <w:rFonts w:hint="default" w:ascii="Times New Roman" w:hAnsi="Times New Roman" w:cs="Times New Roman"/>
          <w:b/>
          <w:bCs/>
          <w:sz w:val="26"/>
          <w:szCs w:val="26"/>
        </w:rPr>
      </w:pPr>
    </w:p>
    <w:p w14:paraId="3EAC88E8">
      <w:pPr>
        <w:pStyle w:val="2"/>
        <w:bidi w:val="0"/>
        <w:outlineLvl w:val="9"/>
        <w:rPr>
          <w:rFonts w:hint="default" w:ascii="Times New Roman" w:hAnsi="Times New Roman" w:cs="Times New Roman"/>
          <w:b/>
          <w:bCs/>
          <w:sz w:val="26"/>
          <w:szCs w:val="26"/>
        </w:rPr>
      </w:pPr>
    </w:p>
    <w:p w14:paraId="3719F3AD">
      <w:pPr>
        <w:pStyle w:val="2"/>
        <w:bidi w:val="0"/>
        <w:outlineLvl w:val="9"/>
        <w:rPr>
          <w:rFonts w:hint="default" w:ascii="Times New Roman" w:hAnsi="Times New Roman" w:cs="Times New Roman"/>
          <w:b/>
          <w:bCs/>
          <w:sz w:val="26"/>
          <w:szCs w:val="26"/>
        </w:rPr>
      </w:pPr>
    </w:p>
    <w:p w14:paraId="20822361">
      <w:pPr>
        <w:pStyle w:val="2"/>
        <w:bidi w:val="0"/>
        <w:outlineLvl w:val="9"/>
        <w:rPr>
          <w:rFonts w:hint="default" w:ascii="Times New Roman" w:hAnsi="Times New Roman" w:cs="Times New Roman"/>
          <w:b/>
          <w:bCs/>
          <w:sz w:val="26"/>
          <w:szCs w:val="26"/>
        </w:rPr>
      </w:pPr>
    </w:p>
    <w:p w14:paraId="1973E815">
      <w:pPr>
        <w:rPr>
          <w:rFonts w:hint="default" w:ascii="Times New Roman" w:hAnsi="Times New Roman" w:cs="Times New Roman"/>
          <w:b/>
          <w:bCs/>
          <w:sz w:val="26"/>
          <w:szCs w:val="26"/>
        </w:rPr>
      </w:pPr>
    </w:p>
    <w:p w14:paraId="06875C3D">
      <w:pPr>
        <w:rPr>
          <w:rFonts w:hint="default" w:ascii="Times New Roman" w:hAnsi="Times New Roman" w:cs="Times New Roman"/>
          <w:b/>
          <w:bCs/>
          <w:sz w:val="26"/>
          <w:szCs w:val="26"/>
        </w:rPr>
      </w:pPr>
    </w:p>
    <w:p w14:paraId="495DEFA7">
      <w:pPr>
        <w:rPr>
          <w:rFonts w:hint="default" w:ascii="Times New Roman" w:hAnsi="Times New Roman" w:cs="Times New Roman"/>
          <w:b/>
          <w:bCs/>
          <w:sz w:val="26"/>
          <w:szCs w:val="26"/>
        </w:rPr>
      </w:pPr>
    </w:p>
    <w:p w14:paraId="22C5C1FB">
      <w:pPr>
        <w:rPr>
          <w:rFonts w:hint="default" w:ascii="Times New Roman" w:hAnsi="Times New Roman" w:cs="Times New Roman"/>
          <w:b/>
          <w:bCs/>
          <w:sz w:val="26"/>
          <w:szCs w:val="26"/>
        </w:rPr>
      </w:pPr>
    </w:p>
    <w:p w14:paraId="70612F62">
      <w:pPr>
        <w:rPr>
          <w:rFonts w:hint="default" w:ascii="Times New Roman" w:hAnsi="Times New Roman" w:cs="Times New Roman"/>
          <w:b/>
          <w:bCs/>
          <w:sz w:val="26"/>
          <w:szCs w:val="26"/>
        </w:rPr>
      </w:pPr>
    </w:p>
    <w:p w14:paraId="6715F30E">
      <w:pPr>
        <w:rPr>
          <w:rFonts w:hint="default" w:ascii="Times New Roman" w:hAnsi="Times New Roman" w:cs="Times New Roman"/>
          <w:b/>
          <w:bCs/>
          <w:sz w:val="26"/>
          <w:szCs w:val="26"/>
        </w:rPr>
      </w:pPr>
    </w:p>
    <w:p w14:paraId="5349232F">
      <w:pPr>
        <w:rPr>
          <w:rFonts w:hint="default" w:ascii="Times New Roman" w:hAnsi="Times New Roman" w:cs="Times New Roman"/>
          <w:b/>
          <w:bCs/>
          <w:sz w:val="26"/>
          <w:szCs w:val="26"/>
        </w:rPr>
      </w:pPr>
    </w:p>
    <w:p w14:paraId="15157EF0">
      <w:pPr>
        <w:pStyle w:val="2"/>
        <w:bidi w:val="0"/>
        <w:rPr>
          <w:rFonts w:hint="default"/>
        </w:rPr>
      </w:pPr>
      <w:bookmarkStart w:id="0" w:name="_Toc11861"/>
      <w:bookmarkStart w:id="1" w:name="_Toc25906"/>
      <w:r>
        <w:rPr>
          <w:rFonts w:hint="default"/>
        </w:rPr>
        <w:t>I. GIỚI THIỆU CHUNG</w:t>
      </w:r>
      <w:bookmarkEnd w:id="0"/>
      <w:bookmarkEnd w:id="1"/>
    </w:p>
    <w:p w14:paraId="2DA1E03E">
      <w:pPr>
        <w:pStyle w:val="3"/>
        <w:bidi w:val="0"/>
        <w:rPr>
          <w:rFonts w:hint="default"/>
        </w:rPr>
      </w:pPr>
      <w:bookmarkStart w:id="2" w:name="_Toc28265"/>
      <w:bookmarkStart w:id="3" w:name="_Toc5818"/>
      <w:r>
        <w:rPr>
          <w:rFonts w:hint="default"/>
        </w:rPr>
        <w:t>1. Đặt vấn đề</w:t>
      </w:r>
      <w:bookmarkEnd w:id="2"/>
      <w:bookmarkEnd w:id="3"/>
    </w:p>
    <w:p w14:paraId="2E43E465">
      <w:pPr>
        <w:rPr>
          <w:rFonts w:hint="default" w:ascii="Times New Roman" w:hAnsi="Times New Roman" w:cs="Times New Roman"/>
          <w:sz w:val="26"/>
          <w:szCs w:val="26"/>
        </w:rPr>
      </w:pPr>
      <w:r>
        <w:rPr>
          <w:rFonts w:hint="default" w:ascii="Times New Roman" w:hAnsi="Times New Roman" w:cs="Times New Roman"/>
          <w:sz w:val="26"/>
          <w:szCs w:val="26"/>
        </w:rPr>
        <w:t xml:space="preserve">Cửa hàng kinh doanh </w:t>
      </w:r>
      <w:r>
        <w:rPr>
          <w:rFonts w:hint="default" w:ascii="Times New Roman" w:hAnsi="Times New Roman" w:cs="Times New Roman"/>
          <w:sz w:val="26"/>
          <w:szCs w:val="26"/>
          <w:lang w:val="vi-VN"/>
        </w:rPr>
        <w:t>xe máy</w:t>
      </w:r>
      <w:r>
        <w:rPr>
          <w:rFonts w:hint="default" w:ascii="Times New Roman" w:hAnsi="Times New Roman" w:cs="Times New Roman"/>
          <w:sz w:val="26"/>
          <w:szCs w:val="26"/>
        </w:rPr>
        <w:t xml:space="preserve"> cần một hệ thống quản lý hiệu quả để theo dõi sản phẩm, khách hàng, và tồn kho. Ứng dụng được xây dựng nhằm giảm thiểu sai sót và tăng năng suất quản lý.</w:t>
      </w:r>
    </w:p>
    <w:p w14:paraId="4B380F08">
      <w:pPr>
        <w:pStyle w:val="3"/>
        <w:bidi w:val="0"/>
        <w:rPr>
          <w:rFonts w:hint="default"/>
        </w:rPr>
      </w:pPr>
      <w:bookmarkStart w:id="4" w:name="_Toc17008"/>
      <w:bookmarkStart w:id="5" w:name="_Toc18484"/>
      <w:r>
        <w:rPr>
          <w:rFonts w:hint="default"/>
        </w:rPr>
        <w:t>2. Mục tiêu đề tài</w:t>
      </w:r>
      <w:bookmarkEnd w:id="4"/>
      <w:bookmarkEnd w:id="5"/>
    </w:p>
    <w:p w14:paraId="7957E2EF">
      <w:pPr>
        <w:rPr>
          <w:rFonts w:hint="default" w:ascii="Times New Roman" w:hAnsi="Times New Roman" w:cs="Times New Roman"/>
          <w:sz w:val="26"/>
          <w:szCs w:val="26"/>
        </w:rPr>
      </w:pPr>
      <w:r>
        <w:rPr>
          <w:rFonts w:hint="default" w:ascii="Times New Roman" w:hAnsi="Times New Roman" w:cs="Times New Roman"/>
          <w:sz w:val="26"/>
          <w:szCs w:val="26"/>
        </w:rPr>
        <w:t xml:space="preserve">- Quản lý thông tin sản phẩm </w:t>
      </w:r>
      <w:r>
        <w:rPr>
          <w:rFonts w:hint="default" w:ascii="Times New Roman" w:hAnsi="Times New Roman" w:cs="Times New Roman"/>
          <w:sz w:val="26"/>
          <w:szCs w:val="26"/>
          <w:lang w:val="vi-VN"/>
        </w:rPr>
        <w:t>xe máy</w:t>
      </w:r>
      <w:r>
        <w:rPr>
          <w:rFonts w:hint="default" w:ascii="Times New Roman" w:hAnsi="Times New Roman" w:cs="Times New Roman"/>
          <w:sz w:val="26"/>
          <w:szCs w:val="26"/>
        </w:rPr>
        <w:t>(</w:t>
      </w:r>
      <w:r>
        <w:rPr>
          <w:rFonts w:hint="default" w:ascii="Times New Roman" w:hAnsi="Times New Roman" w:cs="Times New Roman"/>
          <w:sz w:val="26"/>
          <w:szCs w:val="26"/>
          <w:lang w:val="vi-VN"/>
        </w:rPr>
        <w:t>Hãng, tên, màu, giá và số lượng</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Quản lý </w:t>
      </w:r>
      <w:r>
        <w:rPr>
          <w:rFonts w:hint="default" w:ascii="Times New Roman" w:hAnsi="Times New Roman" w:cs="Times New Roman"/>
          <w:sz w:val="26"/>
          <w:szCs w:val="26"/>
          <w:lang w:val="vi-VN"/>
        </w:rPr>
        <w:t>khách hàng và tồn kho</w:t>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Lưu trữ và cập nhật dữ liệu trong MySQL thông qua Python.</w:t>
      </w:r>
    </w:p>
    <w:p w14:paraId="6BE0A5D3">
      <w:pPr>
        <w:pStyle w:val="3"/>
        <w:bidi w:val="0"/>
        <w:rPr>
          <w:rFonts w:hint="default"/>
        </w:rPr>
      </w:pPr>
      <w:bookmarkStart w:id="6" w:name="_Toc16130"/>
      <w:bookmarkStart w:id="7" w:name="_Toc5109"/>
      <w:r>
        <w:rPr>
          <w:rFonts w:hint="default"/>
        </w:rPr>
        <w:t>3. Công cụ sử dụng</w:t>
      </w:r>
      <w:bookmarkEnd w:id="6"/>
      <w:bookmarkEnd w:id="7"/>
    </w:p>
    <w:p w14:paraId="3FA9267D">
      <w:pPr>
        <w:rPr>
          <w:rFonts w:hint="default" w:ascii="Times New Roman" w:hAnsi="Times New Roman" w:cs="Times New Roman"/>
          <w:sz w:val="26"/>
          <w:szCs w:val="26"/>
        </w:rPr>
      </w:pPr>
      <w:r>
        <w:rPr>
          <w:rFonts w:hint="default" w:ascii="Times New Roman" w:hAnsi="Times New Roman" w:cs="Times New Roman"/>
          <w:sz w:val="26"/>
          <w:szCs w:val="26"/>
        </w:rPr>
        <w:t xml:space="preserve">- Python </w:t>
      </w:r>
      <w:r>
        <w:rPr>
          <w:rFonts w:hint="default" w:ascii="Times New Roman" w:hAnsi="Times New Roman" w:cs="Times New Roman"/>
          <w:sz w:val="26"/>
          <w:szCs w:val="26"/>
        </w:rPr>
        <w:br w:type="textWrapping"/>
      </w:r>
      <w:r>
        <w:rPr>
          <w:rFonts w:hint="default" w:ascii="Times New Roman" w:hAnsi="Times New Roman" w:cs="Times New Roman"/>
          <w:sz w:val="26"/>
          <w:szCs w:val="26"/>
        </w:rPr>
        <w:t>- Tkinter GUI</w:t>
      </w:r>
      <w:r>
        <w:rPr>
          <w:rFonts w:hint="default" w:ascii="Times New Roman" w:hAnsi="Times New Roman" w:cs="Times New Roman"/>
          <w:sz w:val="26"/>
          <w:szCs w:val="26"/>
        </w:rPr>
        <w:br w:type="textWrapping"/>
      </w:r>
      <w:r>
        <w:rPr>
          <w:rFonts w:hint="default" w:ascii="Times New Roman" w:hAnsi="Times New Roman" w:cs="Times New Roman"/>
          <w:sz w:val="26"/>
          <w:szCs w:val="26"/>
        </w:rPr>
        <w:t>- MySQL Workbench và Visual Studio Code</w:t>
      </w:r>
      <w:r>
        <w:rPr>
          <w:rFonts w:hint="default" w:ascii="Times New Roman" w:hAnsi="Times New Roman" w:cs="Times New Roman"/>
          <w:sz w:val="26"/>
          <w:szCs w:val="26"/>
        </w:rPr>
        <w:br w:type="textWrapping"/>
      </w:r>
      <w:r>
        <w:rPr>
          <w:rFonts w:hint="default" w:ascii="Times New Roman" w:hAnsi="Times New Roman" w:cs="Times New Roman"/>
          <w:sz w:val="26"/>
          <w:szCs w:val="26"/>
        </w:rPr>
        <w:t>- Tkcalendar</w:t>
      </w:r>
    </w:p>
    <w:p w14:paraId="6AE2E731">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3C3617B">
      <w:pPr>
        <w:pStyle w:val="2"/>
        <w:bidi w:val="0"/>
        <w:rPr>
          <w:rFonts w:hint="default"/>
        </w:rPr>
      </w:pPr>
      <w:bookmarkStart w:id="8" w:name="_Toc18508"/>
      <w:bookmarkStart w:id="9" w:name="_Toc28559"/>
      <w:r>
        <w:rPr>
          <w:rFonts w:hint="default"/>
        </w:rPr>
        <w:t>II. PHÂN TÍCH &amp; THIẾT KẾ HỆ THỐNG</w:t>
      </w:r>
      <w:bookmarkEnd w:id="8"/>
      <w:bookmarkEnd w:id="9"/>
    </w:p>
    <w:p w14:paraId="7A9C8801">
      <w:pPr>
        <w:rPr>
          <w:rFonts w:hint="default" w:ascii="Times New Roman" w:hAnsi="Times New Roman" w:cs="Times New Roman"/>
          <w:sz w:val="26"/>
          <w:szCs w:val="26"/>
        </w:rPr>
      </w:pPr>
    </w:p>
    <w:p w14:paraId="5540AB5E">
      <w:pPr>
        <w:rPr>
          <w:rFonts w:hint="default" w:ascii="Times New Roman" w:hAnsi="Times New Roman" w:cs="Times New Roman"/>
          <w:sz w:val="26"/>
          <w:szCs w:val="26"/>
        </w:rPr>
      </w:pPr>
      <w:r>
        <w:rPr>
          <w:rFonts w:hint="default" w:ascii="Times New Roman" w:hAnsi="Times New Roman" w:cs="Times New Roman"/>
          <w:sz w:val="26"/>
          <w:szCs w:val="26"/>
        </w:rPr>
        <w:t xml:space="preserve">Hệ thống bao gồm </w:t>
      </w:r>
      <w:r>
        <w:rPr>
          <w:rFonts w:hint="default" w:ascii="Times New Roman" w:hAnsi="Times New Roman" w:cs="Times New Roman"/>
          <w:sz w:val="26"/>
          <w:szCs w:val="26"/>
          <w:lang w:val="vi-VN"/>
        </w:rPr>
        <w:t>4</w:t>
      </w:r>
      <w:r>
        <w:rPr>
          <w:rFonts w:hint="default" w:ascii="Times New Roman" w:hAnsi="Times New Roman" w:cs="Times New Roman"/>
          <w:sz w:val="26"/>
          <w:szCs w:val="26"/>
        </w:rPr>
        <w:t xml:space="preserve"> bảng dữ liệu chính:</w:t>
      </w:r>
    </w:p>
    <w:p w14:paraId="7CAB3091">
      <w:pPr>
        <w:numPr>
          <w:ilvl w:val="0"/>
          <w:numId w:val="7"/>
        </w:numPr>
        <w:rPr>
          <w:rFonts w:hint="default" w:ascii="Times New Roman" w:hAnsi="Times New Roman" w:cs="Times New Roman"/>
          <w:sz w:val="26"/>
          <w:szCs w:val="26"/>
          <w:lang w:val="vi-VN"/>
        </w:rPr>
      </w:pPr>
      <w:bookmarkStart w:id="10" w:name="_Toc16859"/>
      <w:r>
        <w:rPr>
          <w:rStyle w:val="142"/>
          <w:rFonts w:hint="default"/>
        </w:rPr>
        <w:t xml:space="preserve">Bảng </w:t>
      </w:r>
      <w:r>
        <w:rPr>
          <w:rStyle w:val="142"/>
          <w:rFonts w:hint="default"/>
          <w:lang w:val="vi-VN"/>
        </w:rPr>
        <w:t>xe máy</w:t>
      </w:r>
      <w:bookmarkEnd w:id="10"/>
      <w:r>
        <w:rPr>
          <w:rFonts w:hint="default" w:ascii="Times New Roman" w:hAnsi="Times New Roman" w:cs="Times New Roman"/>
          <w:sz w:val="26"/>
          <w:szCs w:val="26"/>
        </w:rPr>
        <w:t>: (</w:t>
      </w:r>
      <w:r>
        <w:rPr>
          <w:rFonts w:hint="default" w:ascii="Times New Roman" w:hAnsi="Times New Roman" w:cs="Times New Roman"/>
          <w:sz w:val="26"/>
          <w:szCs w:val="26"/>
          <w:lang w:val="vi-VN"/>
        </w:rPr>
        <w:t>Hãng, tên, màu, giá và số lượng)</w:t>
      </w:r>
    </w:p>
    <w:p w14:paraId="7483F0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tkinter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p>
    <w:p w14:paraId="1547B8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from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tkinter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p>
    <w:p w14:paraId="09CE48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from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db</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p>
    <w:p w14:paraId="6405F9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from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XEGOIY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xe_goi_y</w:t>
      </w:r>
    </w:p>
    <w:p w14:paraId="47867F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p>
    <w:p w14:paraId="1BE6C5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tao_frame_xe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show_home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BFB85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frame_xe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root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C3924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frame_xe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fill</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"both"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expand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True</w:t>
      </w: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6A9955"/>
          <w:kern w:val="0"/>
          <w:sz w:val="26"/>
          <w:szCs w:val="26"/>
          <w:shd w:val="clear" w:fill="1F1F1F"/>
          <w:lang w:val="en-US" w:eastAsia="zh-CN" w:bidi="ar"/>
        </w:rPr>
        <w:t># full màn hình</w:t>
      </w:r>
    </w:p>
    <w:p w14:paraId="7C58836D">
      <w:pPr>
        <w:keepNext w:val="0"/>
        <w:keepLines w:val="0"/>
        <w:widowControl/>
        <w:suppressLineNumbers w:val="0"/>
        <w:jc w:val="left"/>
        <w:rPr>
          <w:rFonts w:hint="default" w:ascii="Times New Roman" w:hAnsi="Times New Roman" w:cs="Times New Roman"/>
          <w:sz w:val="26"/>
          <w:szCs w:val="26"/>
        </w:rPr>
      </w:pPr>
    </w:p>
    <w:p w14:paraId="1D4759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cap_nhat_xe_goi_y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event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CA9D2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349A9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combo_tenxe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list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xe_goi_y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hang</w:t>
      </w: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DCDCAA"/>
          <w:kern w:val="0"/>
          <w:sz w:val="26"/>
          <w:szCs w:val="26"/>
          <w:shd w:val="clear" w:fill="1F1F1F"/>
          <w:lang w:val="en-US" w:eastAsia="zh-CN" w:bidi="ar"/>
        </w:rPr>
        <w:t>keys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6805E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combo_tenxe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BD02E3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entry_giaxe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52CA6CB">
      <w:pPr>
        <w:keepNext w:val="0"/>
        <w:keepLines w:val="0"/>
        <w:widowControl/>
        <w:suppressLineNumbers w:val="0"/>
        <w:jc w:val="left"/>
        <w:rPr>
          <w:rFonts w:hint="default" w:ascii="Times New Roman" w:hAnsi="Times New Roman" w:cs="Times New Roman"/>
          <w:sz w:val="26"/>
          <w:szCs w:val="26"/>
        </w:rPr>
      </w:pPr>
    </w:p>
    <w:p w14:paraId="23971D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dien_gia</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event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54A66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2EC186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combo_tenxe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5B5C1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xe_goi_y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and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xe_goi_y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7D59D1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entry_giaxe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E7838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entry_giaxe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xe_goi_y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hang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ten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3D7D852">
      <w:pPr>
        <w:keepNext w:val="0"/>
        <w:keepLines w:val="0"/>
        <w:widowControl/>
        <w:suppressLineNumbers w:val="0"/>
        <w:jc w:val="left"/>
        <w:rPr>
          <w:rFonts w:hint="default" w:ascii="Times New Roman" w:hAnsi="Times New Roman" w:cs="Times New Roman"/>
          <w:sz w:val="26"/>
          <w:szCs w:val="26"/>
        </w:rPr>
      </w:pPr>
    </w:p>
    <w:p w14:paraId="654F98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89EB8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get_children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F1C5A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3F8D0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450C7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59121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E6F86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"SELECT MaXe,TenXe,HangXe,MauXe,GiaXe,SoLuong FROM XeMay"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B11BE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fetchall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39EDC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C9594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6A394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AE51D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D81C974">
      <w:pPr>
        <w:keepNext w:val="0"/>
        <w:keepLines w:val="0"/>
        <w:widowControl/>
        <w:suppressLineNumbers w:val="0"/>
        <w:jc w:val="left"/>
        <w:rPr>
          <w:rFonts w:hint="default" w:ascii="Times New Roman" w:hAnsi="Times New Roman" w:cs="Times New Roman"/>
          <w:sz w:val="26"/>
          <w:szCs w:val="26"/>
        </w:rPr>
      </w:pPr>
    </w:p>
    <w:p w14:paraId="616E88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them_xe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FFBA7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tenxe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combo_tenxe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26B58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51BE9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mauxe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entry_mauxe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F6357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giaxe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entry_giaxe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5456A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AC00D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tenxe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giaxe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C7828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"Thiếu dữ liệu"</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"Nhập đầy đủ thông tin 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50C6E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007979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9F43C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16389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F36C7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"INSERT INTO XeMay (TenXe,HangXe,MauXe,GiaXe,SoLuong) VALUES (</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4231D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tenxe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mauxe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giaxe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B9260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commit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B9D5B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"Thành công"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f</w:t>
      </w:r>
      <w:r>
        <w:rPr>
          <w:rFonts w:hint="default" w:ascii="Times New Roman" w:hAnsi="Times New Roman" w:eastAsia="Consolas" w:cs="Times New Roman"/>
          <w:b w:val="0"/>
          <w:bCs w:val="0"/>
          <w:color w:val="CE9178"/>
          <w:kern w:val="0"/>
          <w:sz w:val="26"/>
          <w:szCs w:val="26"/>
          <w:shd w:val="clear" w:fill="1F1F1F"/>
          <w:lang w:val="en-US" w:eastAsia="zh-CN" w:bidi="ar"/>
        </w:rPr>
        <w:t xml:space="preserve">"Đã thêm xe </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tenxe</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732B4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04F8F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EA88A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6EBD9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60559B2">
      <w:pPr>
        <w:keepNext w:val="0"/>
        <w:keepLines w:val="0"/>
        <w:widowControl/>
        <w:suppressLineNumbers w:val="0"/>
        <w:jc w:val="left"/>
        <w:rPr>
          <w:rFonts w:hint="default" w:ascii="Times New Roman" w:hAnsi="Times New Roman" w:cs="Times New Roman"/>
          <w:sz w:val="26"/>
          <w:szCs w:val="26"/>
        </w:rPr>
      </w:pPr>
    </w:p>
    <w:p w14:paraId="581ADA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sua_xe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615DD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selection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FF896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963E4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"Chưa chọn"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"Chọn xe để sửa."</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E1C91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2C5ED5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item</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94C95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tenxe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combo_tenxe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B386D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DC862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mauxe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entry_mauxe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4EB4E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giaxe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entry_giaxe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2BAB00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FF871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tenxe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giaxe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mauxe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06EC4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"Thiếu dữ liệu"</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"Nhập đầy đủ thông tin 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1C3DB4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3B6EB2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7CD87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8C497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F8E0B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 xml:space="preserve">"""UPDATE XeMay </w:t>
      </w:r>
    </w:p>
    <w:p w14:paraId="12FB58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SET TenXe=</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,HangXe=</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,MauXe=</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,GiaXe=</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,SoLuong=</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xml:space="preserve"> </w:t>
      </w:r>
    </w:p>
    <w:p w14:paraId="7F0862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WHERE MaXe=</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EFD56E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tenxe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mauxe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giaxe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8C675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commit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6AE0A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"Thành công"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"Đã cập nhật 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CFD72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FB3EA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C4D6CA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DB7B2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BF3648D">
      <w:pPr>
        <w:keepNext w:val="0"/>
        <w:keepLines w:val="0"/>
        <w:widowControl/>
        <w:suppressLineNumbers w:val="0"/>
        <w:jc w:val="left"/>
        <w:rPr>
          <w:rFonts w:hint="default" w:ascii="Times New Roman" w:hAnsi="Times New Roman" w:cs="Times New Roman"/>
          <w:sz w:val="26"/>
          <w:szCs w:val="26"/>
        </w:rPr>
      </w:pPr>
    </w:p>
    <w:p w14:paraId="3EF07F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xoa_xe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D60CF0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selection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5B1AC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BD4F3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"Chưa chọn"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"Chọn xe để xóa."</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7AF144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78F44B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item</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735DC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AD174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719C3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B9C93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"DELETE FROM XeMay WHERE MaXe=</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3DC2C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commit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B2DA1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"Thành công"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"Đã xóa 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53DFF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0D68D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E816A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C12D9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C0F806F">
      <w:pPr>
        <w:keepNext w:val="0"/>
        <w:keepLines w:val="0"/>
        <w:widowControl/>
        <w:suppressLineNumbers w:val="0"/>
        <w:jc w:val="left"/>
        <w:rPr>
          <w:rFonts w:hint="default" w:ascii="Times New Roman" w:hAnsi="Times New Roman" w:cs="Times New Roman"/>
          <w:sz w:val="26"/>
          <w:szCs w:val="26"/>
        </w:rPr>
      </w:pPr>
    </w:p>
    <w:p w14:paraId="01D40C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chon_xe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event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B4620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selection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FEE90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75266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item</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F1FFB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combo_tenxe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BCDD5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96025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entry_mauxe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51315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entry_mauxe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AD4E3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entry_giaxe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A1413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entry_giaxe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4</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1402F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4C6FF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7F9DF21">
      <w:pPr>
        <w:keepNext w:val="0"/>
        <w:keepLines w:val="0"/>
        <w:widowControl/>
        <w:suppressLineNumbers w:val="0"/>
        <w:jc w:val="left"/>
        <w:rPr>
          <w:rFonts w:hint="default" w:ascii="Times New Roman" w:hAnsi="Times New Roman" w:cs="Times New Roman"/>
          <w:sz w:val="26"/>
          <w:szCs w:val="26"/>
        </w:rPr>
      </w:pPr>
    </w:p>
    <w:p w14:paraId="0ECCEB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w:t>
      </w:r>
    </w:p>
    <w:p w14:paraId="2A2BC35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GIAO DIỆN (Bắt đầu từ đây) ======</w:t>
      </w:r>
    </w:p>
    <w:p w14:paraId="4C2DB1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w:t>
      </w:r>
    </w:p>
    <w:p w14:paraId="49EC27D5">
      <w:pPr>
        <w:keepNext w:val="0"/>
        <w:keepLines w:val="0"/>
        <w:widowControl/>
        <w:suppressLineNumbers w:val="0"/>
        <w:jc w:val="left"/>
        <w:rPr>
          <w:rFonts w:hint="default" w:ascii="Times New Roman" w:hAnsi="Times New Roman" w:cs="Times New Roman"/>
          <w:sz w:val="26"/>
          <w:szCs w:val="26"/>
        </w:rPr>
      </w:pPr>
    </w:p>
    <w:p w14:paraId="200B99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FORM NHẬP DỮ LIỆU ======</w:t>
      </w:r>
    </w:p>
    <w:p w14:paraId="25EE0F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08A32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53545D3">
      <w:pPr>
        <w:keepNext w:val="0"/>
        <w:keepLines w:val="0"/>
        <w:widowControl/>
        <w:suppressLineNumbers w:val="0"/>
        <w:jc w:val="left"/>
        <w:rPr>
          <w:rFonts w:hint="default" w:ascii="Times New Roman" w:hAnsi="Times New Roman" w:cs="Times New Roman"/>
          <w:sz w:val="26"/>
          <w:szCs w:val="26"/>
        </w:rPr>
      </w:pPr>
    </w:p>
    <w:p w14:paraId="39777F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"Hãng 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E7130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Combobox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list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xe_goi_y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keys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79CCF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17421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bind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"&lt;&lt;ComboboxSelected&gt;&gt;"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cap_nhat_xe_goi_y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0B1074B">
      <w:pPr>
        <w:keepNext w:val="0"/>
        <w:keepLines w:val="0"/>
        <w:widowControl/>
        <w:suppressLineNumbers w:val="0"/>
        <w:jc w:val="left"/>
        <w:rPr>
          <w:rFonts w:hint="default" w:ascii="Times New Roman" w:hAnsi="Times New Roman" w:cs="Times New Roman"/>
          <w:sz w:val="26"/>
          <w:szCs w:val="26"/>
        </w:rPr>
      </w:pPr>
    </w:p>
    <w:p w14:paraId="69BD21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"Tên 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CA21E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combo_tenxe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Combobox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8434E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combo_tenxe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1CC6D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combo_tenxe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bind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"&lt;&lt;ComboboxSelected&gt;&gt;"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dien_gia</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D727054">
      <w:pPr>
        <w:keepNext w:val="0"/>
        <w:keepLines w:val="0"/>
        <w:widowControl/>
        <w:suppressLineNumbers w:val="0"/>
        <w:jc w:val="left"/>
        <w:rPr>
          <w:rFonts w:hint="default" w:ascii="Times New Roman" w:hAnsi="Times New Roman" w:cs="Times New Roman"/>
          <w:sz w:val="26"/>
          <w:szCs w:val="26"/>
        </w:rPr>
      </w:pPr>
    </w:p>
    <w:p w14:paraId="373F5E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"Màu 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61448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entry_mauxe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Entry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62DBE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entry_mauxe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F231B73">
      <w:pPr>
        <w:keepNext w:val="0"/>
        <w:keepLines w:val="0"/>
        <w:widowControl/>
        <w:suppressLineNumbers w:val="0"/>
        <w:jc w:val="left"/>
        <w:rPr>
          <w:rFonts w:hint="default" w:ascii="Times New Roman" w:hAnsi="Times New Roman" w:cs="Times New Roman"/>
          <w:sz w:val="26"/>
          <w:szCs w:val="26"/>
        </w:rPr>
      </w:pPr>
    </w:p>
    <w:p w14:paraId="00BF28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"Giá 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8C9820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entry_giaxe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Entry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F9384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entry_giaxe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BB8346D">
      <w:pPr>
        <w:keepNext w:val="0"/>
        <w:keepLines w:val="0"/>
        <w:widowControl/>
        <w:suppressLineNumbers w:val="0"/>
        <w:jc w:val="left"/>
        <w:rPr>
          <w:rFonts w:hint="default" w:ascii="Times New Roman" w:hAnsi="Times New Roman" w:cs="Times New Roman"/>
          <w:sz w:val="26"/>
          <w:szCs w:val="26"/>
        </w:rPr>
      </w:pPr>
    </w:p>
    <w:p w14:paraId="006EBB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"Số lượng:"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05D6D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Entry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3B7C3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8B1E4D5">
      <w:pPr>
        <w:keepNext w:val="0"/>
        <w:keepLines w:val="0"/>
        <w:widowControl/>
        <w:suppressLineNumbers w:val="0"/>
        <w:jc w:val="left"/>
        <w:rPr>
          <w:rFonts w:hint="default" w:ascii="Times New Roman" w:hAnsi="Times New Roman" w:cs="Times New Roman"/>
          <w:sz w:val="26"/>
          <w:szCs w:val="26"/>
        </w:rPr>
      </w:pPr>
    </w:p>
    <w:p w14:paraId="29610D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NÚT HÀNH ĐỘNG (ĐÃ SỬA MÀU) ======</w:t>
      </w:r>
    </w:p>
    <w:p w14:paraId="458A76A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25872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8A130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1D7FE7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Cài đặt kiểu nút ---</w:t>
      </w:r>
    </w:p>
    <w:p w14:paraId="730822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"Arial"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"bold"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D4CB6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10</w:t>
      </w:r>
    </w:p>
    <w:p w14:paraId="4A191B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5</w:t>
      </w:r>
    </w:p>
    <w:p w14:paraId="76DEBED4">
      <w:pPr>
        <w:keepNext w:val="0"/>
        <w:keepLines w:val="0"/>
        <w:widowControl/>
        <w:suppressLineNumbers w:val="0"/>
        <w:jc w:val="left"/>
        <w:rPr>
          <w:rFonts w:hint="default" w:ascii="Times New Roman" w:hAnsi="Times New Roman" w:cs="Times New Roman"/>
          <w:sz w:val="26"/>
          <w:szCs w:val="26"/>
        </w:rPr>
      </w:pPr>
    </w:p>
    <w:p w14:paraId="6736E5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Các command=... này giờ sẽ hoạt động vì hàm đã được định nghĩa ở trên</w:t>
      </w:r>
    </w:p>
    <w:p w14:paraId="354FA62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"Thêm"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them_xe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09C1D0A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"#27ae60"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3FED11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33FED2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"Sửa"</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sua_xe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5FA56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"#3498db"</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6F85B4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E5D57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"Xóa"</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xoa_xe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FBCC0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"#e74c3c"</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7BB08B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F31AA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"Quay lại"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lambda</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pack_forget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show_home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E18EC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"#f39c12"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58B281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25AC84D">
      <w:pPr>
        <w:keepNext w:val="0"/>
        <w:keepLines w:val="0"/>
        <w:widowControl/>
        <w:suppressLineNumbers w:val="0"/>
        <w:jc w:val="left"/>
        <w:rPr>
          <w:rFonts w:hint="default" w:ascii="Times New Roman" w:hAnsi="Times New Roman" w:cs="Times New Roman"/>
          <w:sz w:val="26"/>
          <w:szCs w:val="26"/>
        </w:rPr>
      </w:pPr>
    </w:p>
    <w:p w14:paraId="428F48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TREEVIEW (KHÔI PHỤC LẠI BẢNG) ======</w:t>
      </w:r>
    </w:p>
    <w:p w14:paraId="5447DD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D2E5E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fill</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"both"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expand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True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65D0146">
      <w:pPr>
        <w:keepNext w:val="0"/>
        <w:keepLines w:val="0"/>
        <w:widowControl/>
        <w:suppressLineNumbers w:val="0"/>
        <w:jc w:val="left"/>
        <w:rPr>
          <w:rFonts w:hint="default" w:ascii="Times New Roman" w:hAnsi="Times New Roman" w:cs="Times New Roman"/>
          <w:sz w:val="26"/>
          <w:szCs w:val="26"/>
        </w:rPr>
      </w:pPr>
    </w:p>
    <w:p w14:paraId="0166DC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"Mã 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"Tên 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"Hãng 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"Màu 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"Giá 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"Số lượng"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9AE46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Treeview</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columns</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"headings"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7BD62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7819F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heading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017A6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column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150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anchor</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'center'</w:t>
      </w: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6A9955"/>
          <w:kern w:val="0"/>
          <w:sz w:val="26"/>
          <w:szCs w:val="26"/>
          <w:shd w:val="clear" w:fill="1F1F1F"/>
          <w:lang w:val="en-US" w:eastAsia="zh-CN" w:bidi="ar"/>
        </w:rPr>
        <w:t># căn giữa cột</w:t>
      </w:r>
    </w:p>
    <w:p w14:paraId="35E11AE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fill</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"both"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expand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True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0C956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5C77425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.bind() này cũng sẽ hoạt động vì hàm chon_xe đã được định nghĩa</w:t>
      </w:r>
    </w:p>
    <w:p w14:paraId="190481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bind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"&lt;&lt;TreeviewSelect&gt;&gt;"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chon_xe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643DAFA5">
      <w:pPr>
        <w:keepNext w:val="0"/>
        <w:keepLines w:val="0"/>
        <w:widowControl/>
        <w:suppressLineNumbers w:val="0"/>
        <w:jc w:val="left"/>
        <w:rPr>
          <w:rFonts w:hint="default" w:ascii="Times New Roman" w:hAnsi="Times New Roman" w:cs="Times New Roman"/>
          <w:sz w:val="26"/>
          <w:szCs w:val="26"/>
        </w:rPr>
      </w:pPr>
    </w:p>
    <w:p w14:paraId="6B7D4A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TẢI DỮ LIỆU LẦN ĐẦU ======</w:t>
      </w:r>
    </w:p>
    <w:p w14:paraId="35AF7B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5BFC1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7B7E35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frame_xe</w:t>
      </w:r>
    </w:p>
    <w:p w14:paraId="7A2FEE69">
      <w:pPr>
        <w:rPr>
          <w:rFonts w:hint="default" w:ascii="Times New Roman" w:hAnsi="Times New Roman" w:cs="Times New Roman"/>
          <w:sz w:val="26"/>
          <w:szCs w:val="26"/>
          <w:lang w:val="en-GB" w:eastAsia="en-GB"/>
        </w:rPr>
      </w:pPr>
    </w:p>
    <w:p w14:paraId="77B25D9E">
      <w:pPr>
        <w:rPr>
          <w:rFonts w:hint="default" w:ascii="Times New Roman" w:hAnsi="Times New Roman" w:cs="Times New Roman"/>
          <w:sz w:val="26"/>
          <w:szCs w:val="26"/>
        </w:rPr>
      </w:pPr>
    </w:p>
    <w:p w14:paraId="21031B88">
      <w:pPr>
        <w:rPr>
          <w:rFonts w:hint="default" w:ascii="Times New Roman" w:hAnsi="Times New Roman" w:cs="Times New Roman"/>
          <w:sz w:val="26"/>
          <w:szCs w:val="26"/>
        </w:rPr>
      </w:pPr>
    </w:p>
    <w:p w14:paraId="11A01049">
      <w:pPr>
        <w:rPr>
          <w:rFonts w:hint="default" w:ascii="Times New Roman" w:hAnsi="Times New Roman" w:cs="Times New Roman"/>
          <w:sz w:val="26"/>
          <w:szCs w:val="26"/>
          <w:lang w:val="vi-VN" w:eastAsia="en-GB"/>
        </w:rPr>
      </w:pPr>
    </w:p>
    <w:p w14:paraId="3EA1F052">
      <w:pPr>
        <w:rPr>
          <w:rFonts w:hint="default" w:ascii="Times New Roman" w:hAnsi="Times New Roman" w:cs="Times New Roman"/>
          <w:sz w:val="26"/>
          <w:szCs w:val="26"/>
          <w:lang w:val="vi-VN" w:eastAsia="en-GB"/>
        </w:rPr>
      </w:pPr>
    </w:p>
    <w:p w14:paraId="66128A24">
      <w:pPr>
        <w:rPr>
          <w:rFonts w:hint="default" w:ascii="Times New Roman" w:hAnsi="Times New Roman" w:cs="Times New Roman"/>
          <w:sz w:val="26"/>
          <w:szCs w:val="26"/>
        </w:rPr>
      </w:pPr>
    </w:p>
    <w:p w14:paraId="0C992675">
      <w:pPr>
        <w:rPr>
          <w:rFonts w:hint="default" w:ascii="Times New Roman" w:hAnsi="Times New Roman" w:cs="Times New Roman"/>
          <w:sz w:val="26"/>
          <w:szCs w:val="26"/>
        </w:rPr>
      </w:pPr>
    </w:p>
    <w:p w14:paraId="26BF9C78">
      <w:pPr>
        <w:rPr>
          <w:rFonts w:hint="default" w:ascii="Times New Roman" w:hAnsi="Times New Roman" w:cs="Times New Roman"/>
          <w:sz w:val="26"/>
          <w:szCs w:val="26"/>
        </w:rPr>
      </w:pPr>
    </w:p>
    <w:p w14:paraId="44167ED4">
      <w:pPr>
        <w:numPr>
          <w:ilvl w:val="0"/>
          <w:numId w:val="7"/>
        </w:numPr>
        <w:ind w:left="0" w:leftChars="0" w:firstLine="0" w:firstLineChars="0"/>
        <w:rPr>
          <w:rFonts w:hint="default" w:ascii="Times New Roman" w:hAnsi="Times New Roman" w:cs="Times New Roman"/>
          <w:sz w:val="26"/>
          <w:szCs w:val="26"/>
        </w:rPr>
      </w:pPr>
      <w:bookmarkStart w:id="11" w:name="_Toc30362"/>
      <w:r>
        <w:rPr>
          <w:rStyle w:val="142"/>
          <w:rFonts w:hint="default"/>
        </w:rPr>
        <w:t>Bảng khachhang:</w:t>
      </w:r>
      <w:bookmarkEnd w:id="11"/>
      <w:r>
        <w:rPr>
          <w:rFonts w:hint="default" w:ascii="Times New Roman" w:hAnsi="Times New Roman" w:cs="Times New Roman"/>
          <w:sz w:val="26"/>
          <w:szCs w:val="26"/>
        </w:rPr>
        <w:t xml:space="preserve"> (mã KH, họ tên, sdt, địa chỉ).</w:t>
      </w:r>
    </w:p>
    <w:p w14:paraId="7735341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p>
    <w:p w14:paraId="72D023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tkinter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p>
    <w:p w14:paraId="5CF2F0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from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tkinter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p>
    <w:p w14:paraId="4D63886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from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db</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p>
    <w:p w14:paraId="574ADF84">
      <w:pPr>
        <w:keepNext w:val="0"/>
        <w:keepLines w:val="0"/>
        <w:widowControl/>
        <w:suppressLineNumbers w:val="0"/>
        <w:jc w:val="left"/>
        <w:rPr>
          <w:rFonts w:hint="default" w:ascii="Times New Roman" w:hAnsi="Times New Roman" w:cs="Times New Roman"/>
          <w:sz w:val="26"/>
          <w:szCs w:val="26"/>
        </w:rPr>
      </w:pPr>
    </w:p>
    <w:p w14:paraId="43C62B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tao_frame_khachhang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show_home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71CBAE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frame_kh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root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72F02E8">
      <w:pPr>
        <w:keepNext w:val="0"/>
        <w:keepLines w:val="0"/>
        <w:widowControl/>
        <w:suppressLineNumbers w:val="0"/>
        <w:jc w:val="left"/>
        <w:rPr>
          <w:rFonts w:hint="default" w:ascii="Times New Roman" w:hAnsi="Times New Roman" w:cs="Times New Roman"/>
          <w:sz w:val="26"/>
          <w:szCs w:val="26"/>
        </w:rPr>
      </w:pPr>
    </w:p>
    <w:p w14:paraId="736D10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HIỂN THỊ DANH SÁCH KHÁCH HÀNG ======</w:t>
      </w:r>
    </w:p>
    <w:p w14:paraId="323A35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F6401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get_children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E3668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771A6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124B4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4741A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156DD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"SELECT MaKH, HoTen, SDT, DiaChi FROM 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0DC4B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fetchall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5018B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C11349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04EE0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9394E3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6F7CFC4">
      <w:pPr>
        <w:keepNext w:val="0"/>
        <w:keepLines w:val="0"/>
        <w:widowControl/>
        <w:suppressLineNumbers w:val="0"/>
        <w:jc w:val="left"/>
        <w:rPr>
          <w:rFonts w:hint="default" w:ascii="Times New Roman" w:hAnsi="Times New Roman" w:cs="Times New Roman"/>
          <w:sz w:val="26"/>
          <w:szCs w:val="26"/>
        </w:rPr>
      </w:pPr>
    </w:p>
    <w:p w14:paraId="7B7D7D07">
      <w:pPr>
        <w:keepNext w:val="0"/>
        <w:keepLines w:val="0"/>
        <w:widowControl/>
        <w:suppressLineNumbers w:val="0"/>
        <w:jc w:val="left"/>
        <w:rPr>
          <w:rFonts w:hint="default" w:ascii="Times New Roman" w:hAnsi="Times New Roman" w:cs="Times New Roman"/>
          <w:sz w:val="26"/>
          <w:szCs w:val="26"/>
        </w:rPr>
      </w:pPr>
    </w:p>
    <w:p w14:paraId="4019F3F2">
      <w:pPr>
        <w:keepNext w:val="0"/>
        <w:keepLines w:val="0"/>
        <w:widowControl/>
        <w:suppressLineNumbers w:val="0"/>
        <w:jc w:val="left"/>
        <w:rPr>
          <w:rFonts w:hint="default" w:ascii="Times New Roman" w:hAnsi="Times New Roman" w:cs="Times New Roman"/>
          <w:sz w:val="26"/>
          <w:szCs w:val="26"/>
        </w:rPr>
      </w:pPr>
    </w:p>
    <w:p w14:paraId="5673EE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THÊM KHÁCH HÀNG ======</w:t>
      </w:r>
    </w:p>
    <w:p w14:paraId="2138F3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them_khachhang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E5718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hoten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entry_hoten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FFE3F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sdt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entry_sdt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6775D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diachi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entry_diachi</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4E4F3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hoten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sdt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diachi</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54C23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"Thiếu dữ liệu"</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"Vui lòng nhập đầy đủ thông tin."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CF07E6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34437C2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EE056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E4692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D78DC5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B512FC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"INSERT INTO KhachHang (HoTen, SDT, DiaChi) VALUES (</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1F491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hoten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sdt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diachi</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382E2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p>
    <w:p w14:paraId="1D3B25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commit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C916C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"Thành công"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f</w:t>
      </w:r>
      <w:r>
        <w:rPr>
          <w:rFonts w:hint="default" w:ascii="Times New Roman" w:hAnsi="Times New Roman" w:eastAsia="Consolas" w:cs="Times New Roman"/>
          <w:b w:val="0"/>
          <w:bCs w:val="0"/>
          <w:color w:val="CE9178"/>
          <w:kern w:val="0"/>
          <w:sz w:val="26"/>
          <w:szCs w:val="26"/>
          <w:shd w:val="clear" w:fill="1F1F1F"/>
          <w:lang w:val="en-US" w:eastAsia="zh-CN" w:bidi="ar"/>
        </w:rPr>
        <w:t xml:space="preserve">"Đã thêm khách hàng: </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hoten</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46770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611BF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B43AC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B9CC0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DA6B827">
      <w:pPr>
        <w:keepNext w:val="0"/>
        <w:keepLines w:val="0"/>
        <w:widowControl/>
        <w:suppressLineNumbers w:val="0"/>
        <w:jc w:val="left"/>
        <w:rPr>
          <w:rFonts w:hint="default" w:ascii="Times New Roman" w:hAnsi="Times New Roman" w:cs="Times New Roman"/>
          <w:sz w:val="26"/>
          <w:szCs w:val="26"/>
        </w:rPr>
      </w:pPr>
    </w:p>
    <w:p w14:paraId="2D9476B5">
      <w:pPr>
        <w:keepNext w:val="0"/>
        <w:keepLines w:val="0"/>
        <w:widowControl/>
        <w:suppressLineNumbers w:val="0"/>
        <w:jc w:val="left"/>
        <w:rPr>
          <w:rFonts w:hint="default" w:ascii="Times New Roman" w:hAnsi="Times New Roman" w:cs="Times New Roman"/>
          <w:sz w:val="26"/>
          <w:szCs w:val="26"/>
        </w:rPr>
      </w:pPr>
    </w:p>
    <w:p w14:paraId="3E6E3CEB">
      <w:pPr>
        <w:keepNext w:val="0"/>
        <w:keepLines w:val="0"/>
        <w:widowControl/>
        <w:suppressLineNumbers w:val="0"/>
        <w:jc w:val="left"/>
        <w:rPr>
          <w:rFonts w:hint="default" w:ascii="Times New Roman" w:hAnsi="Times New Roman" w:cs="Times New Roman"/>
          <w:sz w:val="26"/>
          <w:szCs w:val="26"/>
        </w:rPr>
      </w:pPr>
    </w:p>
    <w:p w14:paraId="2607A2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SỬA KHÁCH HÀNG ======</w:t>
      </w:r>
    </w:p>
    <w:p w14:paraId="4BC083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sua_khachhang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361DA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selection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CCD3C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88FDA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"Chưa chọn"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"Chọn khách hàng để sửa."</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6026CC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66613D0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makh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item</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BB040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hoten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entry_hoten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EACDA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sdt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entry_sdt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C9898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diachi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entry_diachi</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54087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hoten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sdt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diachi</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6B721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"Thiếu dữ liệu"</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"Nhập đầy đủ thông tin."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171BC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4DFBBA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0CDECB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BA468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7E392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p>
    <w:p w14:paraId="00CC44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xml:space="preserve">                UPDATE KhachHang </w:t>
      </w:r>
    </w:p>
    <w:p w14:paraId="0E2302F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SET HoTen=</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SDT=</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DiaChi=</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xml:space="preserve"> </w:t>
      </w:r>
    </w:p>
    <w:p w14:paraId="662C4A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WHERE MaKH=</w:t>
      </w:r>
      <w:r>
        <w:rPr>
          <w:rFonts w:hint="default" w:ascii="Times New Roman" w:hAnsi="Times New Roman" w:eastAsia="Consolas" w:cs="Times New Roman"/>
          <w:b w:val="0"/>
          <w:bCs w:val="0"/>
          <w:color w:val="569CD6"/>
          <w:kern w:val="0"/>
          <w:sz w:val="26"/>
          <w:szCs w:val="26"/>
          <w:shd w:val="clear" w:fill="1F1F1F"/>
          <w:lang w:val="en-US" w:eastAsia="zh-CN" w:bidi="ar"/>
        </w:rPr>
        <w:t>%s</w:t>
      </w:r>
    </w:p>
    <w:p w14:paraId="759886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w:t>
      </w: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hoten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sdt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diachi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makh</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BBD4A2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commit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9C32D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"Thành công"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"Đã cập nhật thông tin khách hàng."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872F5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1AE42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C656D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109BD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209AD31">
      <w:pPr>
        <w:keepNext w:val="0"/>
        <w:keepLines w:val="0"/>
        <w:widowControl/>
        <w:suppressLineNumbers w:val="0"/>
        <w:jc w:val="left"/>
        <w:rPr>
          <w:rFonts w:hint="default" w:ascii="Times New Roman" w:hAnsi="Times New Roman" w:cs="Times New Roman"/>
          <w:sz w:val="26"/>
          <w:szCs w:val="26"/>
        </w:rPr>
      </w:pPr>
    </w:p>
    <w:p w14:paraId="5DAB26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XÓA KHÁCH HÀNG ======</w:t>
      </w:r>
    </w:p>
    <w:p w14:paraId="01A8C2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xoa_khachhang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E000B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selection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1EEBE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E654BA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"Chưa chọn"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"Chọn khách hàng để xóa."</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2C4074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73C410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makh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item</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6DDDF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B8F85D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386594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158C7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"DELETE FROM KhachHang WHERE MaKH=</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makh</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F03FC2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commit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70F05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"Thành công"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"Đã xóa khách hàng."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7C7C07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4EE57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827269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32D746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160B503">
      <w:pPr>
        <w:keepNext w:val="0"/>
        <w:keepLines w:val="0"/>
        <w:widowControl/>
        <w:suppressLineNumbers w:val="0"/>
        <w:jc w:val="left"/>
        <w:rPr>
          <w:rFonts w:hint="default" w:ascii="Times New Roman" w:hAnsi="Times New Roman" w:cs="Times New Roman"/>
          <w:sz w:val="26"/>
          <w:szCs w:val="26"/>
        </w:rPr>
      </w:pPr>
    </w:p>
    <w:p w14:paraId="61041A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CHỌN KHÁCH HÀNG TỪ BẢNG ======</w:t>
      </w:r>
    </w:p>
    <w:p w14:paraId="03CE6D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chon_khachhang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event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83830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selection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89B05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DCA94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item</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7B653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entry_hoten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74AE3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entry_hoten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1A589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entry_sdt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4465A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entry_sdt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F0082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entry_diachi</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E7153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entry_diachi</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78BB7A4">
      <w:pPr>
        <w:keepNext w:val="0"/>
        <w:keepLines w:val="0"/>
        <w:widowControl/>
        <w:suppressLineNumbers w:val="0"/>
        <w:jc w:val="left"/>
        <w:rPr>
          <w:rFonts w:hint="default" w:ascii="Times New Roman" w:hAnsi="Times New Roman" w:cs="Times New Roman"/>
          <w:sz w:val="26"/>
          <w:szCs w:val="26"/>
        </w:rPr>
      </w:pPr>
    </w:p>
    <w:p w14:paraId="455FA6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GIAO DIỆN (ĐÃ SỬA DÙNG PACK) ======</w:t>
      </w:r>
    </w:p>
    <w:p w14:paraId="5039B3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184A38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Khung form nhập liệu ---</w:t>
      </w:r>
    </w:p>
    <w:p w14:paraId="0E79DF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frame_kh</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BCEC3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&lt;-- Dùng pack để canh giữa</w:t>
      </w:r>
    </w:p>
    <w:p w14:paraId="193AA163">
      <w:pPr>
        <w:keepNext w:val="0"/>
        <w:keepLines w:val="0"/>
        <w:widowControl/>
        <w:suppressLineNumbers w:val="0"/>
        <w:jc w:val="left"/>
        <w:rPr>
          <w:rFonts w:hint="default" w:ascii="Times New Roman" w:hAnsi="Times New Roman" w:cs="Times New Roman"/>
          <w:sz w:val="26"/>
          <w:szCs w:val="26"/>
        </w:rPr>
      </w:pPr>
    </w:p>
    <w:p w14:paraId="0C264F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"Họ tên:"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38481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entry_hoten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Entry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AEC82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entry_hoten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C7332A9">
      <w:pPr>
        <w:keepNext w:val="0"/>
        <w:keepLines w:val="0"/>
        <w:widowControl/>
        <w:suppressLineNumbers w:val="0"/>
        <w:jc w:val="left"/>
        <w:rPr>
          <w:rFonts w:hint="default" w:ascii="Times New Roman" w:hAnsi="Times New Roman" w:cs="Times New Roman"/>
          <w:sz w:val="26"/>
          <w:szCs w:val="26"/>
        </w:rPr>
      </w:pPr>
    </w:p>
    <w:p w14:paraId="027C5C5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"SĐT:"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0D639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entry_sdt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Entry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D7418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entry_sdt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56F362A">
      <w:pPr>
        <w:keepNext w:val="0"/>
        <w:keepLines w:val="0"/>
        <w:widowControl/>
        <w:suppressLineNumbers w:val="0"/>
        <w:jc w:val="left"/>
        <w:rPr>
          <w:rFonts w:hint="default" w:ascii="Times New Roman" w:hAnsi="Times New Roman" w:cs="Times New Roman"/>
          <w:sz w:val="26"/>
          <w:szCs w:val="26"/>
        </w:rPr>
      </w:pPr>
    </w:p>
    <w:p w14:paraId="2E7CAE6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"Địa chỉ:"</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3CD32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entry_diachi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Entry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40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FC0EF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entry_diachi</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columnspan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8C667D6">
      <w:pPr>
        <w:keepNext w:val="0"/>
        <w:keepLines w:val="0"/>
        <w:widowControl/>
        <w:suppressLineNumbers w:val="0"/>
        <w:jc w:val="left"/>
        <w:rPr>
          <w:rFonts w:hint="default" w:ascii="Times New Roman" w:hAnsi="Times New Roman" w:cs="Times New Roman"/>
          <w:sz w:val="26"/>
          <w:szCs w:val="26"/>
        </w:rPr>
      </w:pPr>
    </w:p>
    <w:p w14:paraId="4B7E97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6A9955"/>
          <w:kern w:val="0"/>
          <w:sz w:val="26"/>
          <w:szCs w:val="26"/>
          <w:shd w:val="clear" w:fill="1F1F1F"/>
          <w:lang w:val="en-US" w:eastAsia="zh-CN" w:bidi="ar"/>
        </w:rPr>
        <w:t># ====== NÚT CHỨC NĂNG ======</w:t>
      </w:r>
    </w:p>
    <w:p w14:paraId="282590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frame_kh</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ECCA64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&lt;-- Dùng pack để canh giữa</w:t>
      </w:r>
    </w:p>
    <w:p w14:paraId="1CCF49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3B7831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Cài đặt kiểu nút ---</w:t>
      </w:r>
    </w:p>
    <w:p w14:paraId="0FAD74C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"Arial"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"bold"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999D4C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10</w:t>
      </w:r>
    </w:p>
    <w:p w14:paraId="21B245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5</w:t>
      </w:r>
    </w:p>
    <w:p w14:paraId="03D4253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147DC2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"Thêm"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them_khachhang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A3297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"#27ae60"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305E4F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0A99E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"Sửa"</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sua_khachhang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3554A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"#3498db"</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687848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F94FD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"Xóa"</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xoa_khachhang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BFF0D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"#e74c3c"</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47B338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F4332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"Quay lại"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lambda</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pack_forget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show_home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3E2FC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"#f39c12"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304B5E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E261A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BẢNG HIỂN THỊ ======</w:t>
      </w:r>
    </w:p>
    <w:p w14:paraId="017411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Khung cho Treeview ---</w:t>
      </w:r>
    </w:p>
    <w:p w14:paraId="0FF053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frame_kh</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AB3D3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fill</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"both"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expand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True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&lt;-- Dùng pack</w:t>
      </w:r>
    </w:p>
    <w:p w14:paraId="3E6C96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1292FE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"Mã KH"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"Họ tên"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"SĐT"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"Địa chỉ"</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E7B6B4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Treeview</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columns</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"headings"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height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C2601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3893F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heading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EBF98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column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150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92E09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4592C7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fill</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"both"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expand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True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&lt;-- Dùng pack</w:t>
      </w:r>
    </w:p>
    <w:p w14:paraId="3B0545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bind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"&lt;&lt;TreeviewSelect&gt;&gt;"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chon_khachhang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305F0C3">
      <w:pPr>
        <w:keepNext w:val="0"/>
        <w:keepLines w:val="0"/>
        <w:widowControl/>
        <w:suppressLineNumbers w:val="0"/>
        <w:jc w:val="left"/>
        <w:rPr>
          <w:rFonts w:hint="default" w:ascii="Times New Roman" w:hAnsi="Times New Roman" w:cs="Times New Roman"/>
          <w:sz w:val="26"/>
          <w:szCs w:val="26"/>
        </w:rPr>
      </w:pPr>
    </w:p>
    <w:p w14:paraId="4AA6F0C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55371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frame_kh</w:t>
      </w:r>
    </w:p>
    <w:p w14:paraId="1D56EE92">
      <w:pPr>
        <w:rPr>
          <w:rFonts w:hint="default" w:ascii="Times New Roman" w:hAnsi="Times New Roman" w:cs="Times New Roman"/>
          <w:sz w:val="26"/>
          <w:szCs w:val="26"/>
        </w:rPr>
      </w:pPr>
    </w:p>
    <w:p w14:paraId="476EF71F">
      <w:pPr>
        <w:pStyle w:val="3"/>
        <w:numPr>
          <w:ilvl w:val="0"/>
          <w:numId w:val="7"/>
        </w:numPr>
        <w:bidi w:val="0"/>
        <w:ind w:left="0" w:leftChars="0" w:firstLine="0" w:firstLineChars="0"/>
        <w:rPr>
          <w:rStyle w:val="142"/>
          <w:rFonts w:hint="default" w:ascii="Times New Roman" w:hAnsi="Times New Roman" w:cs="Times New Roman"/>
          <w:b w:val="0"/>
          <w:bCs w:val="0"/>
          <w:color w:val="000000" w:themeColor="text1"/>
          <w:sz w:val="26"/>
          <w:szCs w:val="26"/>
          <w:lang w:val="vi-VN"/>
          <w14:textFill>
            <w14:solidFill>
              <w14:schemeClr w14:val="tx1"/>
            </w14:solidFill>
          </w14:textFill>
        </w:rPr>
      </w:pPr>
      <w:r>
        <w:rPr>
          <w:rStyle w:val="142"/>
          <w:rFonts w:hint="default"/>
          <w:b/>
          <w:bCs/>
          <w:lang w:val="vi-VN"/>
        </w:rPr>
        <w:t xml:space="preserve"> </w:t>
      </w:r>
      <w:bookmarkStart w:id="12" w:name="_Toc1190"/>
      <w:r>
        <w:rPr>
          <w:rStyle w:val="142"/>
          <w:rFonts w:hint="default"/>
          <w:b/>
          <w:bCs/>
        </w:rPr>
        <w:t xml:space="preserve">Bảng </w:t>
      </w:r>
      <w:r>
        <w:rPr>
          <w:rStyle w:val="142"/>
          <w:rFonts w:hint="default"/>
          <w:b/>
          <w:bCs/>
          <w:lang w:val="vi-VN"/>
        </w:rPr>
        <w:t>hóa đơn:</w:t>
      </w:r>
      <w:r>
        <w:rPr>
          <w:rStyle w:val="142"/>
          <w:rFonts w:hint="default" w:ascii="Times New Roman" w:hAnsi="Times New Roman" w:cs="Times New Roman"/>
          <w:b/>
          <w:bCs/>
          <w:sz w:val="26"/>
          <w:szCs w:val="26"/>
          <w:lang w:val="vi-VN"/>
        </w:rPr>
        <w:t xml:space="preserve"> </w:t>
      </w:r>
      <w:r>
        <w:rPr>
          <w:rStyle w:val="142"/>
          <w:rFonts w:hint="default" w:ascii="Times New Roman" w:hAnsi="Times New Roman" w:cs="Times New Roman"/>
          <w:b w:val="0"/>
          <w:bCs w:val="0"/>
          <w:color w:val="000000" w:themeColor="text1"/>
          <w:sz w:val="26"/>
          <w:szCs w:val="26"/>
          <w:lang w:val="vi-VN"/>
          <w14:textFill>
            <w14:solidFill>
              <w14:schemeClr w14:val="tx1"/>
            </w14:solidFill>
          </w14:textFill>
        </w:rPr>
        <w:t>( Mã hóa đơn, khách hàng, xe, ngày lập, số lượng, tổng tiền).</w:t>
      </w:r>
      <w:bookmarkEnd w:id="12"/>
    </w:p>
    <w:p w14:paraId="150D809E">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p>
    <w:p w14:paraId="0FCF227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tkinter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p>
    <w:p w14:paraId="31FBF4A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from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tkinter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p>
    <w:p w14:paraId="453EB9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from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db</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p>
    <w:p w14:paraId="1A56D21F">
      <w:pPr>
        <w:keepNext w:val="0"/>
        <w:keepLines w:val="0"/>
        <w:widowControl/>
        <w:suppressLineNumbers w:val="0"/>
        <w:jc w:val="left"/>
        <w:rPr>
          <w:rFonts w:hint="default" w:ascii="Times New Roman" w:hAnsi="Times New Roman" w:cs="Times New Roman"/>
          <w:sz w:val="26"/>
          <w:szCs w:val="26"/>
        </w:rPr>
      </w:pPr>
    </w:p>
    <w:p w14:paraId="03AE3C5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tao_frame_hoadon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show_home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9FFAC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frame_hd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root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CAE5934">
      <w:pPr>
        <w:keepNext w:val="0"/>
        <w:keepLines w:val="0"/>
        <w:widowControl/>
        <w:suppressLineNumbers w:val="0"/>
        <w:jc w:val="left"/>
        <w:rPr>
          <w:rFonts w:hint="default" w:ascii="Times New Roman" w:hAnsi="Times New Roman" w:cs="Times New Roman"/>
          <w:sz w:val="26"/>
          <w:szCs w:val="26"/>
        </w:rPr>
      </w:pPr>
    </w:p>
    <w:p w14:paraId="15A31321">
      <w:pPr>
        <w:keepNext w:val="0"/>
        <w:keepLines w:val="0"/>
        <w:widowControl/>
        <w:suppressLineNumbers w:val="0"/>
        <w:jc w:val="left"/>
        <w:rPr>
          <w:rFonts w:hint="default" w:ascii="Times New Roman" w:hAnsi="Times New Roman" w:cs="Times New Roman"/>
          <w:sz w:val="26"/>
          <w:szCs w:val="26"/>
        </w:rPr>
      </w:pPr>
    </w:p>
    <w:p w14:paraId="1E0429E6">
      <w:pPr>
        <w:keepNext w:val="0"/>
        <w:keepLines w:val="0"/>
        <w:widowControl/>
        <w:suppressLineNumbers w:val="0"/>
        <w:jc w:val="left"/>
        <w:rPr>
          <w:rFonts w:hint="default" w:ascii="Times New Roman" w:hAnsi="Times New Roman" w:cs="Times New Roman"/>
          <w:sz w:val="26"/>
          <w:szCs w:val="26"/>
        </w:rPr>
      </w:pPr>
    </w:p>
    <w:p w14:paraId="12FF3D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HIỂN THỊ DANH SÁCH HÓA ĐƠN ======</w:t>
      </w:r>
    </w:p>
    <w:p w14:paraId="7CAFC2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2BC05A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get_children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6688C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D3A0C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93645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7E9A8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6D536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query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w:t>
      </w:r>
    </w:p>
    <w:p w14:paraId="029C41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SELECT h.MaHD, k.HoTen, x.TenXe, h.NgayLap, h.SoLuong, h.TongTien</w:t>
      </w:r>
    </w:p>
    <w:p w14:paraId="3AF46F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FROM HoaDon h</w:t>
      </w:r>
    </w:p>
    <w:p w14:paraId="2B0534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JOIN KhachHang k ON h.MaKH = k.MaKH</w:t>
      </w:r>
    </w:p>
    <w:p w14:paraId="57CEC8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JOIN XeMay x ON h.MaXe = x.MaXe</w:t>
      </w:r>
    </w:p>
    <w:p w14:paraId="23F77E0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w:t>
      </w:r>
    </w:p>
    <w:p w14:paraId="07494C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query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0CDF13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fetchall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BC03F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2ECF0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902266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DB464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3EC20C1">
      <w:pPr>
        <w:keepNext w:val="0"/>
        <w:keepLines w:val="0"/>
        <w:widowControl/>
        <w:suppressLineNumbers w:val="0"/>
        <w:jc w:val="left"/>
        <w:rPr>
          <w:rFonts w:hint="default" w:ascii="Times New Roman" w:hAnsi="Times New Roman" w:cs="Times New Roman"/>
          <w:sz w:val="26"/>
          <w:szCs w:val="26"/>
        </w:rPr>
      </w:pPr>
    </w:p>
    <w:p w14:paraId="3B703F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LẤY DANH SÁCH KHÁCH HÀNG + XE ======</w:t>
      </w:r>
    </w:p>
    <w:p w14:paraId="0223930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load_combo_data</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2A779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AD64EC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6E145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0D6814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"SELECT MaKH, HoTen FROM KhachHang"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525F0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khach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fetchall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9D4EE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f</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 xml:space="preserve"> - </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k</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khach</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8BE9163">
      <w:pPr>
        <w:keepNext w:val="0"/>
        <w:keepLines w:val="0"/>
        <w:widowControl/>
        <w:suppressLineNumbers w:val="0"/>
        <w:jc w:val="left"/>
        <w:rPr>
          <w:rFonts w:hint="default" w:ascii="Times New Roman" w:hAnsi="Times New Roman" w:cs="Times New Roman"/>
          <w:sz w:val="26"/>
          <w:szCs w:val="26"/>
        </w:rPr>
      </w:pPr>
    </w:p>
    <w:p w14:paraId="57DE393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"SELECT MaXe, TenXe, GiaXe FROM XeMay"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2E20E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fetchall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D560D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f</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 xml:space="preserve"> - </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8D869B9">
      <w:pPr>
        <w:keepNext w:val="0"/>
        <w:keepLines w:val="0"/>
        <w:widowControl/>
        <w:suppressLineNumbers w:val="0"/>
        <w:jc w:val="left"/>
        <w:rPr>
          <w:rFonts w:hint="default" w:ascii="Times New Roman" w:hAnsi="Times New Roman" w:cs="Times New Roman"/>
          <w:sz w:val="26"/>
          <w:szCs w:val="26"/>
        </w:rPr>
      </w:pPr>
    </w:p>
    <w:p w14:paraId="29F1FB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CA60E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2481E4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E03BD62">
      <w:pPr>
        <w:keepNext w:val="0"/>
        <w:keepLines w:val="0"/>
        <w:widowControl/>
        <w:suppressLineNumbers w:val="0"/>
        <w:jc w:val="left"/>
        <w:rPr>
          <w:rFonts w:hint="default" w:ascii="Times New Roman" w:hAnsi="Times New Roman" w:cs="Times New Roman"/>
          <w:sz w:val="26"/>
          <w:szCs w:val="26"/>
        </w:rPr>
      </w:pPr>
    </w:p>
    <w:p w14:paraId="075349D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TỰ ĐỘNG TÍNH TỔNG TIỀN ======</w:t>
      </w:r>
    </w:p>
    <w:p w14:paraId="37EA2B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tinh_tong_tien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args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E556E3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FC968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xe_info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249FC5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int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8432AA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xe_info</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034013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split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 - "</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00324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209BD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321BE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"SELECT GiaXe FROM XeMay WHERE MaXe=</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C6210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gia</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fetchone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F5030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float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gia</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p>
    <w:p w14:paraId="00ACA50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entry_tongtien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83E5C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entry_tongtien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tong</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61541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6F9120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42065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entry_tongtien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EED29A5">
      <w:pPr>
        <w:keepNext w:val="0"/>
        <w:keepLines w:val="0"/>
        <w:widowControl/>
        <w:suppressLineNumbers w:val="0"/>
        <w:jc w:val="left"/>
        <w:rPr>
          <w:rFonts w:hint="default" w:ascii="Times New Roman" w:hAnsi="Times New Roman" w:cs="Times New Roman"/>
          <w:sz w:val="26"/>
          <w:szCs w:val="26"/>
        </w:rPr>
      </w:pPr>
    </w:p>
    <w:p w14:paraId="2AB5A70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THÊM HÓA ĐƠN ======</w:t>
      </w:r>
    </w:p>
    <w:p w14:paraId="72ED736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them_hoadon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ED084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30F70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kh_info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8EB78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xe_info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4C456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ngaylap</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entry_ngaylap</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1EEE64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50806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tongtien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entry_tongtien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FEDA075">
      <w:pPr>
        <w:keepNext w:val="0"/>
        <w:keepLines w:val="0"/>
        <w:widowControl/>
        <w:suppressLineNumbers w:val="0"/>
        <w:jc w:val="left"/>
        <w:rPr>
          <w:rFonts w:hint="default" w:ascii="Times New Roman" w:hAnsi="Times New Roman" w:cs="Times New Roman"/>
          <w:sz w:val="26"/>
          <w:szCs w:val="26"/>
        </w:rPr>
      </w:pPr>
    </w:p>
    <w:p w14:paraId="6BD003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kh_info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and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xe_info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and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ngaylap</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and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and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tongtien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55363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"Thiếu dữ liệu"</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"Nhập đầy đủ thông tin hóa đơn."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B9476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01F24B07">
      <w:pPr>
        <w:keepNext w:val="0"/>
        <w:keepLines w:val="0"/>
        <w:widowControl/>
        <w:suppressLineNumbers w:val="0"/>
        <w:jc w:val="left"/>
        <w:rPr>
          <w:rFonts w:hint="default" w:ascii="Times New Roman" w:hAnsi="Times New Roman" w:cs="Times New Roman"/>
          <w:sz w:val="26"/>
          <w:szCs w:val="26"/>
        </w:rPr>
      </w:pPr>
    </w:p>
    <w:p w14:paraId="46DBA4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ma_kh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kh_info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split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 - "</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B87D0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split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 - "</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0FE083D">
      <w:pPr>
        <w:keepNext w:val="0"/>
        <w:keepLines w:val="0"/>
        <w:widowControl/>
        <w:suppressLineNumbers w:val="0"/>
        <w:jc w:val="left"/>
        <w:rPr>
          <w:rFonts w:hint="default" w:ascii="Times New Roman" w:hAnsi="Times New Roman" w:cs="Times New Roman"/>
          <w:sz w:val="26"/>
          <w:szCs w:val="26"/>
        </w:rPr>
      </w:pPr>
    </w:p>
    <w:p w14:paraId="4E1E3D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63212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900D3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p>
    <w:p w14:paraId="0CDE53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INSERT INTO HoaDon (MaKH, MaXe, NgayLap, SoLuong, TongTien)</w:t>
      </w:r>
    </w:p>
    <w:p w14:paraId="4780D6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VALUES (</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p>
    <w:p w14:paraId="2BD8782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w:t>
      </w: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ma_kh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ngaylap</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tongtien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F9119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commit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C9855D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75D9C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"Thành công"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"Đã thêm hóa đơn."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091DA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A37F5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C7D5E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13FE67D">
      <w:pPr>
        <w:keepNext w:val="0"/>
        <w:keepLines w:val="0"/>
        <w:widowControl/>
        <w:suppressLineNumbers w:val="0"/>
        <w:jc w:val="left"/>
        <w:rPr>
          <w:rFonts w:hint="default" w:ascii="Times New Roman" w:hAnsi="Times New Roman" w:cs="Times New Roman"/>
          <w:sz w:val="26"/>
          <w:szCs w:val="26"/>
        </w:rPr>
      </w:pPr>
    </w:p>
    <w:p w14:paraId="158B3F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SỬA HÓA ĐƠN ======</w:t>
      </w:r>
    </w:p>
    <w:p w14:paraId="77432F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sua_hoadon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19AFF7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selection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3F228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C2BAC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"Chưa chọn"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"Chọn hóa đơn để sửa."</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AFC0A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3DBEEE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ma_hd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item</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FDAA4BD">
      <w:pPr>
        <w:keepNext w:val="0"/>
        <w:keepLines w:val="0"/>
        <w:widowControl/>
        <w:suppressLineNumbers w:val="0"/>
        <w:jc w:val="left"/>
        <w:rPr>
          <w:rFonts w:hint="default" w:ascii="Times New Roman" w:hAnsi="Times New Roman" w:cs="Times New Roman"/>
          <w:sz w:val="26"/>
          <w:szCs w:val="26"/>
        </w:rPr>
      </w:pPr>
    </w:p>
    <w:p w14:paraId="19E902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kh_info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F8CDD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xe_info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A0F13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ngaylap</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entry_ngaylap</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C1C0F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8E6E4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tongtien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entry_tongtien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5BA6413">
      <w:pPr>
        <w:keepNext w:val="0"/>
        <w:keepLines w:val="0"/>
        <w:widowControl/>
        <w:suppressLineNumbers w:val="0"/>
        <w:jc w:val="left"/>
        <w:rPr>
          <w:rFonts w:hint="default" w:ascii="Times New Roman" w:hAnsi="Times New Roman" w:cs="Times New Roman"/>
          <w:sz w:val="26"/>
          <w:szCs w:val="26"/>
        </w:rPr>
      </w:pPr>
    </w:p>
    <w:p w14:paraId="14C48F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kh_info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and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xe_info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and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ngaylap</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and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and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tongtien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8E1FD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"Thiếu dữ liệu"</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"Nhập đầy đủ thông tin."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3DFCC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61EE5ACF">
      <w:pPr>
        <w:keepNext w:val="0"/>
        <w:keepLines w:val="0"/>
        <w:widowControl/>
        <w:suppressLineNumbers w:val="0"/>
        <w:jc w:val="left"/>
        <w:rPr>
          <w:rFonts w:hint="default" w:ascii="Times New Roman" w:hAnsi="Times New Roman" w:cs="Times New Roman"/>
          <w:sz w:val="26"/>
          <w:szCs w:val="26"/>
        </w:rPr>
      </w:pPr>
    </w:p>
    <w:p w14:paraId="623EB0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C1464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ma_kh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kh_info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split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 - "</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1D82C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xe_info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split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 - "</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47233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9D72A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34B779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p>
    <w:p w14:paraId="1D6D82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xml:space="preserve">                UPDATE HoaDon </w:t>
      </w:r>
    </w:p>
    <w:p w14:paraId="29A1C64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SET MaKH=</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MaXe=</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NgayLap=</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SoLuong=</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 TongTien=</w:t>
      </w:r>
      <w:r>
        <w:rPr>
          <w:rFonts w:hint="default" w:ascii="Times New Roman" w:hAnsi="Times New Roman" w:eastAsia="Consolas" w:cs="Times New Roman"/>
          <w:b w:val="0"/>
          <w:bCs w:val="0"/>
          <w:color w:val="569CD6"/>
          <w:kern w:val="0"/>
          <w:sz w:val="26"/>
          <w:szCs w:val="26"/>
          <w:shd w:val="clear" w:fill="1F1F1F"/>
          <w:lang w:val="en-US" w:eastAsia="zh-CN" w:bidi="ar"/>
        </w:rPr>
        <w:t>%s</w:t>
      </w:r>
    </w:p>
    <w:p w14:paraId="423481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WHERE MaHD=</w:t>
      </w:r>
      <w:r>
        <w:rPr>
          <w:rFonts w:hint="default" w:ascii="Times New Roman" w:hAnsi="Times New Roman" w:eastAsia="Consolas" w:cs="Times New Roman"/>
          <w:b w:val="0"/>
          <w:bCs w:val="0"/>
          <w:color w:val="569CD6"/>
          <w:kern w:val="0"/>
          <w:sz w:val="26"/>
          <w:szCs w:val="26"/>
          <w:shd w:val="clear" w:fill="1F1F1F"/>
          <w:lang w:val="en-US" w:eastAsia="zh-CN" w:bidi="ar"/>
        </w:rPr>
        <w:t>%s</w:t>
      </w:r>
    </w:p>
    <w:p w14:paraId="3E28EA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w:t>
      </w: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ma_kh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ngaylap</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tongtien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ma_hd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05481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commit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3D99E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548C5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"Thành công"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"Đã cập nhật hóa đơn."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401088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22692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FED613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EB4C248">
      <w:pPr>
        <w:keepNext w:val="0"/>
        <w:keepLines w:val="0"/>
        <w:widowControl/>
        <w:suppressLineNumbers w:val="0"/>
        <w:jc w:val="left"/>
        <w:rPr>
          <w:rFonts w:hint="default" w:ascii="Times New Roman" w:hAnsi="Times New Roman" w:cs="Times New Roman"/>
          <w:sz w:val="26"/>
          <w:szCs w:val="26"/>
        </w:rPr>
      </w:pPr>
    </w:p>
    <w:p w14:paraId="0E9D72D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XÓA HÓA ĐƠN ======</w:t>
      </w:r>
    </w:p>
    <w:p w14:paraId="07A758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xoa_hoadon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E21BA6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selection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17A3E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not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BD79C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showwarning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"Chưa chọn"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"Chọn hóa đơn để xóa."</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C1E7D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p>
    <w:p w14:paraId="6BFE9F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ma_hd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item</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0EE1D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73B75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D44FA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381CC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"DELETE FROM HoaDon WHERE MaHD=</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ma_hd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8B00AB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commit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2157DF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84E2B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showinfo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"Thành công"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"Đã xóa hóa đơn."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2B6F41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F80FD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10070C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CEB5058">
      <w:pPr>
        <w:keepNext w:val="0"/>
        <w:keepLines w:val="0"/>
        <w:widowControl/>
        <w:suppressLineNumbers w:val="0"/>
        <w:jc w:val="left"/>
        <w:rPr>
          <w:rFonts w:hint="default" w:ascii="Times New Roman" w:hAnsi="Times New Roman" w:cs="Times New Roman"/>
          <w:sz w:val="26"/>
          <w:szCs w:val="26"/>
        </w:rPr>
      </w:pPr>
    </w:p>
    <w:p w14:paraId="7282B6A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CHỌN HÓA ĐƠN TRONG BẢNG ======</w:t>
      </w:r>
    </w:p>
    <w:p w14:paraId="376CD86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chon_hoadon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event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77B24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selection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05C38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46284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item</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selected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0373A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Giá trị: MaHD, HoTen, TenXe, NgayLap, SoLuong, TongTien</w:t>
      </w:r>
    </w:p>
    <w:p w14:paraId="79D4B2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entry_ngaylap</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AFF9A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entry_ngaylap</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A9723A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13C29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4</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D61D3E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entry_tongtien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060F97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entry_tongtien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A7477EE">
      <w:pPr>
        <w:keepNext w:val="0"/>
        <w:keepLines w:val="0"/>
        <w:widowControl/>
        <w:suppressLineNumbers w:val="0"/>
        <w:jc w:val="left"/>
        <w:rPr>
          <w:rFonts w:hint="default" w:ascii="Times New Roman" w:hAnsi="Times New Roman" w:cs="Times New Roman"/>
          <w:sz w:val="26"/>
          <w:szCs w:val="26"/>
        </w:rPr>
      </w:pPr>
    </w:p>
    <w:p w14:paraId="3B0A69D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GIAO DIỆN ======</w:t>
      </w:r>
    </w:p>
    <w:p w14:paraId="3A686F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Khung form nhập liệu ---</w:t>
      </w:r>
    </w:p>
    <w:p w14:paraId="0178B7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frame_hd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101117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&lt;-- Dùng pack để canh giữa</w:t>
      </w:r>
    </w:p>
    <w:p w14:paraId="39A65070">
      <w:pPr>
        <w:keepNext w:val="0"/>
        <w:keepLines w:val="0"/>
        <w:widowControl/>
        <w:suppressLineNumbers w:val="0"/>
        <w:jc w:val="left"/>
        <w:rPr>
          <w:rFonts w:hint="default" w:ascii="Times New Roman" w:hAnsi="Times New Roman" w:cs="Times New Roman"/>
          <w:sz w:val="26"/>
          <w:szCs w:val="26"/>
        </w:rPr>
      </w:pPr>
    </w:p>
    <w:p w14:paraId="46192E7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"Khách hàng:"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FE03E4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combo_kh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Combobox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A1886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combo_kh</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3D8A8C8">
      <w:pPr>
        <w:keepNext w:val="0"/>
        <w:keepLines w:val="0"/>
        <w:widowControl/>
        <w:suppressLineNumbers w:val="0"/>
        <w:jc w:val="left"/>
        <w:rPr>
          <w:rFonts w:hint="default" w:ascii="Times New Roman" w:hAnsi="Times New Roman" w:cs="Times New Roman"/>
          <w:sz w:val="26"/>
          <w:szCs w:val="26"/>
        </w:rPr>
      </w:pPr>
    </w:p>
    <w:p w14:paraId="30B73C0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"Xe máy:"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EC177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Combobox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CC233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A6550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combo_xe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bind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"&lt;&lt;ComboboxSelected&gt;&gt;"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tinh_tong_tien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3545A3D">
      <w:pPr>
        <w:keepNext w:val="0"/>
        <w:keepLines w:val="0"/>
        <w:widowControl/>
        <w:suppressLineNumbers w:val="0"/>
        <w:jc w:val="left"/>
        <w:rPr>
          <w:rFonts w:hint="default" w:ascii="Times New Roman" w:hAnsi="Times New Roman" w:cs="Times New Roman"/>
          <w:sz w:val="26"/>
          <w:szCs w:val="26"/>
        </w:rPr>
      </w:pPr>
    </w:p>
    <w:p w14:paraId="0998C8B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"Ngày lập (YYYY-MM-DD):"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7B19AD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entry_ngaylap</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Entry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Bạn có thể thay = DateEntry(form_frame)</w:t>
      </w:r>
    </w:p>
    <w:p w14:paraId="557759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entry_ngaylap</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F8BE1A1">
      <w:pPr>
        <w:keepNext w:val="0"/>
        <w:keepLines w:val="0"/>
        <w:widowControl/>
        <w:suppressLineNumbers w:val="0"/>
        <w:jc w:val="left"/>
        <w:rPr>
          <w:rFonts w:hint="default" w:ascii="Times New Roman" w:hAnsi="Times New Roman" w:cs="Times New Roman"/>
          <w:sz w:val="26"/>
          <w:szCs w:val="26"/>
        </w:rPr>
      </w:pPr>
    </w:p>
    <w:p w14:paraId="2E8B61A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"Số lượng:"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8F777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Entry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4215C9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60CEA6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entry_soluong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bind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"&lt;KeyRelease&gt;"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tinh_tong_tien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CC3B304">
      <w:pPr>
        <w:keepNext w:val="0"/>
        <w:keepLines w:val="0"/>
        <w:widowControl/>
        <w:suppressLineNumbers w:val="0"/>
        <w:jc w:val="left"/>
        <w:rPr>
          <w:rFonts w:hint="default" w:ascii="Times New Roman" w:hAnsi="Times New Roman" w:cs="Times New Roman"/>
          <w:sz w:val="26"/>
          <w:szCs w:val="26"/>
        </w:rPr>
      </w:pPr>
    </w:p>
    <w:p w14:paraId="130CA1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"Tổng tiền:"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1F44C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entry_tongtien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Entry</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form_frame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EF07AE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entry_tongtien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007886D">
      <w:pPr>
        <w:keepNext w:val="0"/>
        <w:keepLines w:val="0"/>
        <w:widowControl/>
        <w:suppressLineNumbers w:val="0"/>
        <w:jc w:val="left"/>
        <w:rPr>
          <w:rFonts w:hint="default" w:ascii="Times New Roman" w:hAnsi="Times New Roman" w:cs="Times New Roman"/>
          <w:sz w:val="26"/>
          <w:szCs w:val="26"/>
        </w:rPr>
      </w:pPr>
    </w:p>
    <w:p w14:paraId="7BC951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Khung nút chức năng ---</w:t>
      </w:r>
    </w:p>
    <w:p w14:paraId="7451039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frame_hd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D5B7A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&lt;-- Dùng pack để canh giữa</w:t>
      </w:r>
    </w:p>
    <w:p w14:paraId="3F4897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39E7864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Cài đặt kiểu nút ---</w:t>
      </w:r>
    </w:p>
    <w:p w14:paraId="3EEEC3E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"Arial"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"bold"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0D1E7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10</w:t>
      </w:r>
    </w:p>
    <w:p w14:paraId="6D36E0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5</w:t>
      </w:r>
    </w:p>
    <w:p w14:paraId="0F9C14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5614F81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"Thêm"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them_hoadon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97ACE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"#27ae60"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1DE90F5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A11D1F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"Sửa"</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sua_hoadon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1F3660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"#3498db"</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2C4487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E3519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"Xóa"</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xoa_hoadon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496BF3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"#e74c3c"</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157FA9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E85E4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"Quay lại"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lambda</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pack_forget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show_home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A5225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"#f39c12"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2DFCF32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CDF3D6C">
      <w:pPr>
        <w:keepNext w:val="0"/>
        <w:keepLines w:val="0"/>
        <w:widowControl/>
        <w:suppressLineNumbers w:val="0"/>
        <w:jc w:val="left"/>
        <w:rPr>
          <w:rFonts w:hint="default" w:ascii="Times New Roman" w:hAnsi="Times New Roman" w:cs="Times New Roman"/>
          <w:sz w:val="26"/>
          <w:szCs w:val="26"/>
        </w:rPr>
      </w:pPr>
    </w:p>
    <w:p w14:paraId="7682C1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BẢNG HIỂN THỊ ======</w:t>
      </w:r>
    </w:p>
    <w:p w14:paraId="214AD4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Khung cho Treeview ---</w:t>
      </w:r>
    </w:p>
    <w:p w14:paraId="78AF187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frame_hd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BF45B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fill</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"both"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expand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True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&lt;-- Dùng pack</w:t>
      </w:r>
    </w:p>
    <w:p w14:paraId="662437A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1D032D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"Mã HD"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"Khách hàng"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"Ngày lập"</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"Số lượng"</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"Tổng tiền"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85080A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Treeview</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columns</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"headings"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height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B2F47D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3A3B0F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heading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4E90E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column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130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92520E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73A5FD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fill</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"both"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expand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True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&lt;-- Dùng pack</w:t>
      </w:r>
    </w:p>
    <w:p w14:paraId="7D84D28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tree_hd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bind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"&lt;&lt;TreeviewSelect&gt;&gt;"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chon_hoadon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63156CA">
      <w:pPr>
        <w:keepNext w:val="0"/>
        <w:keepLines w:val="0"/>
        <w:widowControl/>
        <w:suppressLineNumbers w:val="0"/>
        <w:jc w:val="left"/>
        <w:rPr>
          <w:rFonts w:hint="default" w:ascii="Times New Roman" w:hAnsi="Times New Roman" w:cs="Times New Roman"/>
          <w:sz w:val="26"/>
          <w:szCs w:val="26"/>
        </w:rPr>
      </w:pPr>
    </w:p>
    <w:p w14:paraId="22FCF3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load_combo_data</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5AD2B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hien_hoadon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937A9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frame_hd</w:t>
      </w:r>
    </w:p>
    <w:p w14:paraId="34D6376E">
      <w:pPr>
        <w:rPr>
          <w:rFonts w:hint="default"/>
          <w:lang w:val="vi-VN"/>
        </w:rPr>
      </w:pPr>
    </w:p>
    <w:p w14:paraId="78D05095">
      <w:pPr>
        <w:rPr>
          <w:rStyle w:val="142"/>
          <w:rFonts w:hint="default" w:ascii="Times New Roman" w:hAnsi="Times New Roman" w:cs="Times New Roman"/>
          <w:sz w:val="26"/>
          <w:szCs w:val="26"/>
          <w:lang w:val="vi-VN"/>
        </w:rPr>
      </w:pPr>
    </w:p>
    <w:p w14:paraId="62AE3C94">
      <w:pPr>
        <w:rPr>
          <w:rStyle w:val="142"/>
          <w:rFonts w:hint="default" w:ascii="Times New Roman" w:hAnsi="Times New Roman" w:cs="Times New Roman"/>
          <w:sz w:val="26"/>
          <w:szCs w:val="26"/>
          <w:lang w:val="vi-VN"/>
        </w:rPr>
      </w:pPr>
    </w:p>
    <w:p w14:paraId="0E932D18">
      <w:pPr>
        <w:rPr>
          <w:rStyle w:val="142"/>
          <w:rFonts w:hint="default" w:ascii="Times New Roman" w:hAnsi="Times New Roman" w:cs="Times New Roman"/>
          <w:sz w:val="26"/>
          <w:szCs w:val="26"/>
        </w:rPr>
      </w:pPr>
    </w:p>
    <w:p w14:paraId="50464720">
      <w:pPr>
        <w:rPr>
          <w:rFonts w:hint="default" w:ascii="Times New Roman" w:hAnsi="Times New Roman" w:cs="Times New Roman"/>
          <w:sz w:val="26"/>
          <w:szCs w:val="26"/>
        </w:rPr>
      </w:pPr>
    </w:p>
    <w:p w14:paraId="43740946">
      <w:pPr>
        <w:rPr>
          <w:rFonts w:hint="default" w:ascii="Times New Roman" w:hAnsi="Times New Roman" w:cs="Times New Roman"/>
          <w:sz w:val="26"/>
          <w:szCs w:val="26"/>
        </w:rPr>
      </w:pPr>
    </w:p>
    <w:p w14:paraId="175D4A92">
      <w:pPr>
        <w:rPr>
          <w:rFonts w:hint="default" w:ascii="Times New Roman" w:hAnsi="Times New Roman" w:cs="Times New Roman"/>
          <w:sz w:val="26"/>
          <w:szCs w:val="26"/>
        </w:rPr>
      </w:pPr>
    </w:p>
    <w:p w14:paraId="1D98EF63">
      <w:pPr>
        <w:rPr>
          <w:rFonts w:hint="default" w:ascii="Times New Roman" w:hAnsi="Times New Roman" w:cs="Times New Roman"/>
          <w:sz w:val="26"/>
          <w:szCs w:val="26"/>
        </w:rPr>
      </w:pPr>
    </w:p>
    <w:p w14:paraId="42346143">
      <w:pPr>
        <w:numPr>
          <w:ilvl w:val="0"/>
          <w:numId w:val="7"/>
        </w:numPr>
        <w:ind w:left="0" w:leftChars="0" w:firstLine="0" w:firstLineChars="0"/>
        <w:rPr>
          <w:rStyle w:val="142"/>
          <w:rFonts w:hint="default" w:ascii="Times New Roman" w:hAnsi="Times New Roman" w:cs="Times New Roman"/>
          <w:b w:val="0"/>
          <w:bCs w:val="0"/>
          <w:color w:val="000000" w:themeColor="text1"/>
          <w:sz w:val="26"/>
          <w:szCs w:val="26"/>
          <w:lang w:val="vi-VN"/>
          <w14:textFill>
            <w14:solidFill>
              <w14:schemeClr w14:val="tx1"/>
            </w14:solidFill>
          </w14:textFill>
        </w:rPr>
      </w:pPr>
      <w:bookmarkStart w:id="13" w:name="_Toc2070"/>
      <w:r>
        <w:rPr>
          <w:rStyle w:val="142"/>
          <w:rFonts w:hint="default"/>
        </w:rPr>
        <w:t xml:space="preserve">Bảng </w:t>
      </w:r>
      <w:r>
        <w:rPr>
          <w:rStyle w:val="142"/>
          <w:rFonts w:hint="default"/>
          <w:lang w:val="vi-VN"/>
        </w:rPr>
        <w:t>tồn kho</w:t>
      </w:r>
      <w:r>
        <w:rPr>
          <w:rStyle w:val="142"/>
          <w:rFonts w:hint="default" w:ascii="Times New Roman" w:hAnsi="Times New Roman" w:cs="Times New Roman"/>
          <w:sz w:val="26"/>
          <w:szCs w:val="26"/>
          <w:lang w:val="vi-VN"/>
        </w:rPr>
        <w:t xml:space="preserve">: </w:t>
      </w:r>
      <w:r>
        <w:rPr>
          <w:rStyle w:val="142"/>
          <w:rFonts w:hint="default" w:ascii="Times New Roman" w:hAnsi="Times New Roman" w:cs="Times New Roman"/>
          <w:b w:val="0"/>
          <w:bCs w:val="0"/>
          <w:color w:val="000000" w:themeColor="text1"/>
          <w:sz w:val="26"/>
          <w:szCs w:val="26"/>
          <w:lang w:val="vi-VN"/>
          <w14:textFill>
            <w14:solidFill>
              <w14:schemeClr w14:val="tx1"/>
            </w14:solidFill>
          </w14:textFill>
        </w:rPr>
        <w:t>(dùng để hiện thị xe tồn gồm: mã xe, tên xe, hãng xe, số lượng gốc, đã bán, tồn kho).</w:t>
      </w:r>
    </w:p>
    <w:bookmarkEnd w:id="13"/>
    <w:p w14:paraId="16ECBBE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p>
    <w:p w14:paraId="283A7C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tkinter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p>
    <w:p w14:paraId="326C94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from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tkinter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p>
    <w:p w14:paraId="0D5766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2A4"/>
          <w:kern w:val="0"/>
          <w:sz w:val="26"/>
          <w:szCs w:val="26"/>
          <w:shd w:val="clear" w:fill="1F1F1F"/>
          <w:lang w:val="en-US" w:eastAsia="zh-CN" w:bidi="ar"/>
        </w:rPr>
        <w:t>from</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db</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import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p>
    <w:p w14:paraId="4C7F9696">
      <w:pPr>
        <w:keepNext w:val="0"/>
        <w:keepLines w:val="0"/>
        <w:widowControl/>
        <w:suppressLineNumbers w:val="0"/>
        <w:jc w:val="left"/>
        <w:rPr>
          <w:rFonts w:hint="default" w:ascii="Times New Roman" w:hAnsi="Times New Roman" w:cs="Times New Roman"/>
          <w:sz w:val="26"/>
          <w:szCs w:val="26"/>
        </w:rPr>
      </w:pPr>
    </w:p>
    <w:p w14:paraId="6769A4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tao_frame_tonkho</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root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show_home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0B675B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frame_tk</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root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3A9D93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frame_tk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fill</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"both"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expand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True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28DEC83">
      <w:pPr>
        <w:keepNext w:val="0"/>
        <w:keepLines w:val="0"/>
        <w:widowControl/>
        <w:suppressLineNumbers w:val="0"/>
        <w:jc w:val="left"/>
        <w:rPr>
          <w:rFonts w:hint="default" w:ascii="Times New Roman" w:hAnsi="Times New Roman" w:cs="Times New Roman"/>
          <w:sz w:val="26"/>
          <w:szCs w:val="26"/>
        </w:rPr>
      </w:pPr>
    </w:p>
    <w:p w14:paraId="4FC8FAB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HÀM HIỂN THỊ TỒN KHO ======</w:t>
      </w:r>
    </w:p>
    <w:p w14:paraId="2F694DF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hien_tonkho</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27A119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Xóa dữ liệu cũ trên cây</w:t>
      </w:r>
    </w:p>
    <w:p w14:paraId="0AA72E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get_children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395BF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delete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8565E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143B3B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6C36E5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9310F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7AF785D">
      <w:pPr>
        <w:keepNext w:val="0"/>
        <w:keepLines w:val="0"/>
        <w:widowControl/>
        <w:suppressLineNumbers w:val="0"/>
        <w:jc w:val="left"/>
        <w:rPr>
          <w:rFonts w:hint="default" w:ascii="Times New Roman" w:hAnsi="Times New Roman" w:cs="Times New Roman"/>
          <w:sz w:val="26"/>
          <w:szCs w:val="26"/>
        </w:rPr>
      </w:pPr>
    </w:p>
    <w:p w14:paraId="1249BF9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Lấy hãng xe được chọn từ combobox</w:t>
      </w:r>
    </w:p>
    <w:p w14:paraId="319D2F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hang_xe_chon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combo_hangxe_filter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get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82D0B4B">
      <w:pPr>
        <w:keepNext w:val="0"/>
        <w:keepLines w:val="0"/>
        <w:widowControl/>
        <w:suppressLineNumbers w:val="0"/>
        <w:jc w:val="left"/>
        <w:rPr>
          <w:rFonts w:hint="default" w:ascii="Times New Roman" w:hAnsi="Times New Roman" w:cs="Times New Roman"/>
          <w:sz w:val="26"/>
          <w:szCs w:val="26"/>
        </w:rPr>
      </w:pPr>
    </w:p>
    <w:p w14:paraId="70078BB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Câu truy vấn SQL để tính toán tồn kho</w:t>
      </w:r>
    </w:p>
    <w:p w14:paraId="28F26F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1. Lấy tất cả xe từ bảng XeMay</w:t>
      </w:r>
    </w:p>
    <w:p w14:paraId="452A0C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2. Dùng LEFT JOIN để liên kết với tổng số xe đã bán từ bảng HoaDon</w:t>
      </w:r>
    </w:p>
    <w:p w14:paraId="6E49DC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3. Dùng IFNULL để xử lý xe chưa bán (trả về 0 thay vì NULL)</w:t>
      </w:r>
    </w:p>
    <w:p w14:paraId="2D3DBC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4. Nhóm theo từng xe</w:t>
      </w:r>
    </w:p>
    <w:p w14:paraId="3B1F9D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query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w:t>
      </w:r>
    </w:p>
    <w:p w14:paraId="18166B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xml:space="preserve">                SELECT </w:t>
      </w:r>
    </w:p>
    <w:p w14:paraId="24F4A5B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xml:space="preserve">                    x.MaXe, </w:t>
      </w:r>
    </w:p>
    <w:p w14:paraId="43CFA2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xml:space="preserve">                    x.TenXe, </w:t>
      </w:r>
    </w:p>
    <w:p w14:paraId="7EB309A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xml:space="preserve">                    x.HangXe, </w:t>
      </w:r>
    </w:p>
    <w:p w14:paraId="5A2BE16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xml:space="preserve">                    x.SoLuong AS SoLuongGoc, </w:t>
      </w:r>
    </w:p>
    <w:p w14:paraId="7034F9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IFNULL(SUM(h.SoLuong), 0) AS TongDaBan</w:t>
      </w:r>
    </w:p>
    <w:p w14:paraId="0E32BE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FROM XeMay x</w:t>
      </w:r>
    </w:p>
    <w:p w14:paraId="0A380B7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LEFT JOIN HoaDon h ON x.MaXe = h.MaXe</w:t>
      </w:r>
    </w:p>
    <w:p w14:paraId="1687461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E9178"/>
          <w:kern w:val="0"/>
          <w:sz w:val="26"/>
          <w:szCs w:val="26"/>
          <w:shd w:val="clear" w:fill="1F1F1F"/>
          <w:lang w:val="en-US" w:eastAsia="zh-CN" w:bidi="ar"/>
        </w:rPr>
        <w:t>            """</w:t>
      </w:r>
    </w:p>
    <w:p w14:paraId="0306A2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08E1AD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params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3256E28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Nếu người dùng đã chọn một hãng xe (và không phải "Tất cả")</w:t>
      </w:r>
    </w:p>
    <w:p w14:paraId="5ECEFEA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hang_xe_chon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and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hang_xe_chon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"Tất cả"</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EDD96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query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 xml:space="preserve">" WHERE x.HangXe = </w:t>
      </w:r>
      <w:r>
        <w:rPr>
          <w:rFonts w:hint="default" w:ascii="Times New Roman" w:hAnsi="Times New Roman" w:eastAsia="Consolas" w:cs="Times New Roman"/>
          <w:b w:val="0"/>
          <w:bCs w:val="0"/>
          <w:color w:val="569CD6"/>
          <w:kern w:val="0"/>
          <w:sz w:val="26"/>
          <w:szCs w:val="26"/>
          <w:shd w:val="clear" w:fill="1F1F1F"/>
          <w:lang w:val="en-US" w:eastAsia="zh-CN" w:bidi="ar"/>
        </w:rPr>
        <w:t>%s</w:t>
      </w:r>
      <w:r>
        <w:rPr>
          <w:rFonts w:hint="default" w:ascii="Times New Roman" w:hAnsi="Times New Roman" w:eastAsia="Consolas" w:cs="Times New Roman"/>
          <w:b w:val="0"/>
          <w:bCs w:val="0"/>
          <w:color w:val="CE9178"/>
          <w:kern w:val="0"/>
          <w:sz w:val="26"/>
          <w:szCs w:val="26"/>
          <w:shd w:val="clear" w:fill="1F1F1F"/>
          <w:lang w:val="en-US" w:eastAsia="zh-CN" w:bidi="ar"/>
        </w:rPr>
        <w:t>"</w:t>
      </w:r>
    </w:p>
    <w:p w14:paraId="607E96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params</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append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hang_xe_chon</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77A83A7">
      <w:pPr>
        <w:keepNext w:val="0"/>
        <w:keepLines w:val="0"/>
        <w:widowControl/>
        <w:suppressLineNumbers w:val="0"/>
        <w:jc w:val="left"/>
        <w:rPr>
          <w:rFonts w:hint="default" w:ascii="Times New Roman" w:hAnsi="Times New Roman" w:cs="Times New Roman"/>
          <w:sz w:val="26"/>
          <w:szCs w:val="26"/>
        </w:rPr>
      </w:pPr>
    </w:p>
    <w:p w14:paraId="28D7F9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query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 GROUP BY x.MaXe, x.TenXe, x.HangXe, x.SoLuong"</w:t>
      </w:r>
    </w:p>
    <w:p w14:paraId="206090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448C576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query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tuple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params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3D9AC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3CBEF1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fetchall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7D27ED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A37B519">
      <w:pPr>
        <w:keepNext w:val="0"/>
        <w:keepLines w:val="0"/>
        <w:widowControl/>
        <w:suppressLineNumbers w:val="0"/>
        <w:jc w:val="left"/>
        <w:rPr>
          <w:rFonts w:hint="default" w:ascii="Times New Roman" w:hAnsi="Times New Roman" w:cs="Times New Roman"/>
          <w:sz w:val="26"/>
          <w:szCs w:val="26"/>
        </w:rPr>
      </w:pPr>
    </w:p>
    <w:p w14:paraId="68449C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Hiển thị dữ liệu lên Treeview</w:t>
      </w:r>
    </w:p>
    <w:p w14:paraId="10E6709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27DA47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96F32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ten_xe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4867C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01B48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so_luong_goc</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int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03A162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da_ban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int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4</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9547F4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0D2582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Tính tồn kho thực tế</w:t>
      </w:r>
    </w:p>
    <w:p w14:paraId="34E3F93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ton_kho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so_luong_goc</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da_ban</w:t>
      </w:r>
    </w:p>
    <w:p w14:paraId="119FC4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2448BC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Thêm vào bảng</w:t>
      </w:r>
    </w:p>
    <w:p w14:paraId="4834DFD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insert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END</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values</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ma_xe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ten_xe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hang_xe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so_luong_goc</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da_ban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ton_kho</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CAC5D0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4B179D2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5477A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f</w:t>
      </w:r>
      <w:r>
        <w:rPr>
          <w:rFonts w:hint="default" w:ascii="Times New Roman" w:hAnsi="Times New Roman" w:eastAsia="Consolas" w:cs="Times New Roman"/>
          <w:b w:val="0"/>
          <w:bCs w:val="0"/>
          <w:color w:val="CE9178"/>
          <w:kern w:val="0"/>
          <w:sz w:val="26"/>
          <w:szCs w:val="26"/>
          <w:shd w:val="clear" w:fill="1F1F1F"/>
          <w:lang w:val="en-US" w:eastAsia="zh-CN" w:bidi="ar"/>
        </w:rPr>
        <w:t>"Không thể tải dữ liệu tồn kho:</w:t>
      </w:r>
      <w:r>
        <w:rPr>
          <w:rFonts w:hint="default" w:ascii="Times New Roman" w:hAnsi="Times New Roman" w:eastAsia="Consolas" w:cs="Times New Roman"/>
          <w:b w:val="0"/>
          <w:bCs w:val="0"/>
          <w:color w:val="D7BA7D"/>
          <w:kern w:val="0"/>
          <w:sz w:val="26"/>
          <w:szCs w:val="26"/>
          <w:shd w:val="clear" w:fill="1F1F1F"/>
          <w:lang w:val="en-US" w:eastAsia="zh-CN" w:bidi="ar"/>
        </w:rPr>
        <w:t>\n</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2C3936A">
      <w:pPr>
        <w:keepNext w:val="0"/>
        <w:keepLines w:val="0"/>
        <w:widowControl/>
        <w:suppressLineNumbers w:val="0"/>
        <w:jc w:val="left"/>
        <w:rPr>
          <w:rFonts w:hint="default" w:ascii="Times New Roman" w:hAnsi="Times New Roman" w:cs="Times New Roman"/>
          <w:sz w:val="26"/>
          <w:szCs w:val="26"/>
        </w:rPr>
      </w:pPr>
    </w:p>
    <w:p w14:paraId="6F91544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HÀM TẢI CÁC HÃNG XE VÀO COMBOBOX ======</w:t>
      </w:r>
    </w:p>
    <w:p w14:paraId="234D0A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def</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load_hangxe_combobox</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52F661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try</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8C050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connect_db</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3919BC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53DBB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execute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"SELECT DISTINCT HangXe FROM XeMay ORDER BY HangXe"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1B5625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hang_xe_list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cursor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fetchall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9813D2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17CA90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Thêm "Tất cả" vào đầu danh sách</w:t>
      </w:r>
    </w:p>
    <w:p w14:paraId="7DB333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combo_hangxe_filter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"values"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"Tất cả"</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hang_xe_list</w:t>
      </w:r>
    </w:p>
    <w:p w14:paraId="3E6476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combo_hangxe_filter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set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"Tất cả"</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Đặt giá trị mặc định</w:t>
      </w:r>
    </w:p>
    <w:p w14:paraId="027927C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372E95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conn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close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81FD93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except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Exception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as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44263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messagebox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showerror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"Lỗi"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f</w:t>
      </w:r>
      <w:r>
        <w:rPr>
          <w:rFonts w:hint="default" w:ascii="Times New Roman" w:hAnsi="Times New Roman" w:eastAsia="Consolas" w:cs="Times New Roman"/>
          <w:b w:val="0"/>
          <w:bCs w:val="0"/>
          <w:color w:val="CE9178"/>
          <w:kern w:val="0"/>
          <w:sz w:val="26"/>
          <w:szCs w:val="26"/>
          <w:shd w:val="clear" w:fill="1F1F1F"/>
          <w:lang w:val="en-US" w:eastAsia="zh-CN" w:bidi="ar"/>
        </w:rPr>
        <w:t>"Không thể tải danh sách hãng xe:</w:t>
      </w:r>
      <w:r>
        <w:rPr>
          <w:rFonts w:hint="default" w:ascii="Times New Roman" w:hAnsi="Times New Roman" w:eastAsia="Consolas" w:cs="Times New Roman"/>
          <w:b w:val="0"/>
          <w:bCs w:val="0"/>
          <w:color w:val="D7BA7D"/>
          <w:kern w:val="0"/>
          <w:sz w:val="26"/>
          <w:szCs w:val="26"/>
          <w:shd w:val="clear" w:fill="1F1F1F"/>
          <w:lang w:val="en-US" w:eastAsia="zh-CN" w:bidi="ar"/>
        </w:rPr>
        <w:t>\n</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str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04F75DD">
      <w:pPr>
        <w:keepNext w:val="0"/>
        <w:keepLines w:val="0"/>
        <w:widowControl/>
        <w:suppressLineNumbers w:val="0"/>
        <w:jc w:val="left"/>
        <w:rPr>
          <w:rFonts w:hint="default" w:ascii="Times New Roman" w:hAnsi="Times New Roman" w:cs="Times New Roman"/>
          <w:sz w:val="26"/>
          <w:szCs w:val="26"/>
        </w:rPr>
      </w:pPr>
    </w:p>
    <w:p w14:paraId="282BA6C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GIAO DIỆN ======</w:t>
      </w:r>
    </w:p>
    <w:p w14:paraId="08130A95">
      <w:pPr>
        <w:keepNext w:val="0"/>
        <w:keepLines w:val="0"/>
        <w:widowControl/>
        <w:suppressLineNumbers w:val="0"/>
        <w:jc w:val="left"/>
        <w:rPr>
          <w:rFonts w:hint="default" w:ascii="Times New Roman" w:hAnsi="Times New Roman" w:cs="Times New Roman"/>
          <w:sz w:val="26"/>
          <w:szCs w:val="26"/>
        </w:rPr>
      </w:pPr>
    </w:p>
    <w:p w14:paraId="3957FD9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Frame cho bộ lọc ---</w:t>
      </w:r>
    </w:p>
    <w:p w14:paraId="27265AC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filter_frame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frame_tk</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CB0666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filter_frame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A5C8B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1C34CAD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Label</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filter_frame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"Lọc theo hãng 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"Arial"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12</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DEE8A6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6EC296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combo_hangxe_filter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Combobox</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filter_frame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30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"Arial"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12</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952AB3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combo_hangxe_filter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280275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Gán sự kiện: khi chọn hãng khác, tự động gọi hàm hien_tonkho</w:t>
      </w:r>
    </w:p>
    <w:p w14:paraId="249B86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combo_hangxe_filter</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bind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"&lt;&lt;ComboboxSelected&gt;&gt;"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569CD6"/>
          <w:kern w:val="0"/>
          <w:sz w:val="26"/>
          <w:szCs w:val="26"/>
          <w:shd w:val="clear" w:fill="1F1F1F"/>
          <w:lang w:val="en-US" w:eastAsia="zh-CN" w:bidi="ar"/>
        </w:rPr>
        <w:t>lambda</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event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hien_tonkho</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B147086">
      <w:pPr>
        <w:keepNext w:val="0"/>
        <w:keepLines w:val="0"/>
        <w:widowControl/>
        <w:suppressLineNumbers w:val="0"/>
        <w:jc w:val="left"/>
        <w:rPr>
          <w:rFonts w:hint="default" w:ascii="Times New Roman" w:hAnsi="Times New Roman" w:cs="Times New Roman"/>
          <w:sz w:val="26"/>
          <w:szCs w:val="26"/>
        </w:rPr>
      </w:pPr>
    </w:p>
    <w:p w14:paraId="673657D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Frame cho các nút ---</w:t>
      </w:r>
    </w:p>
    <w:p w14:paraId="2227AB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Frame cho các nút ---</w:t>
      </w:r>
    </w:p>
    <w:p w14:paraId="5E7A3C1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frame_tk</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23DE7B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5</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0D50D7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609C91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Cài đặt kiểu nút ---</w:t>
      </w:r>
    </w:p>
    <w:p w14:paraId="422CBEE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"Arial"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"bold"</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960B8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10</w:t>
      </w:r>
    </w:p>
    <w:p w14:paraId="24B3602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B5CEA8"/>
          <w:kern w:val="0"/>
          <w:sz w:val="26"/>
          <w:szCs w:val="26"/>
          <w:shd w:val="clear" w:fill="1F1F1F"/>
          <w:lang w:val="en-US" w:eastAsia="zh-CN" w:bidi="ar"/>
        </w:rPr>
        <w:t>5</w:t>
      </w:r>
    </w:p>
    <w:p w14:paraId="1C0BAD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38ABBCB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Button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"Quay lại"</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command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lambda</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pack_forget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show_home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003B3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bg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"#f39c12"</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fg</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"white"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font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btn_font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btn_width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btn_pady</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relief</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"flat"</w:t>
      </w:r>
    </w:p>
    <w:p w14:paraId="59E5DC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w:t>
      </w:r>
      <w:r>
        <w:rPr>
          <w:rFonts w:hint="default" w:ascii="Times New Roman" w:hAnsi="Times New Roman" w:eastAsia="Consolas" w:cs="Times New Roman"/>
          <w:b w:val="0"/>
          <w:bCs w:val="0"/>
          <w:color w:val="9CDCFE"/>
          <w:kern w:val="0"/>
          <w:sz w:val="26"/>
          <w:szCs w:val="26"/>
          <w:shd w:val="clear" w:fill="1F1F1F"/>
          <w:lang w:val="en-US" w:eastAsia="zh-CN" w:bidi="ar"/>
        </w:rPr>
        <w:t>grid</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row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CC882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Bảng Treeview hiển thị tồn kho ---</w:t>
      </w:r>
    </w:p>
    <w:p w14:paraId="2B2F74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frame_tk</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55F6451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fill</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"both"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expand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True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padx</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pady</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6994223">
      <w:pPr>
        <w:keepNext w:val="0"/>
        <w:keepLines w:val="0"/>
        <w:widowControl/>
        <w:suppressLineNumbers w:val="0"/>
        <w:jc w:val="left"/>
        <w:rPr>
          <w:rFonts w:hint="default" w:ascii="Times New Roman" w:hAnsi="Times New Roman" w:cs="Times New Roman"/>
          <w:sz w:val="26"/>
          <w:szCs w:val="26"/>
        </w:rPr>
      </w:pPr>
    </w:p>
    <w:p w14:paraId="5F32522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"Mã 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"Tên 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"Hãng 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"Số lượng gốc"</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"Đã bán"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178"/>
          <w:kern w:val="0"/>
          <w:sz w:val="26"/>
          <w:szCs w:val="26"/>
          <w:shd w:val="clear" w:fill="1F1F1F"/>
          <w:lang w:val="en-US" w:eastAsia="zh-CN" w:bidi="ar"/>
        </w:rPr>
        <w:t>"Tồn kho"</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0EA6B0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tree_tk</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4EC9B0"/>
          <w:kern w:val="0"/>
          <w:sz w:val="26"/>
          <w:szCs w:val="26"/>
          <w:shd w:val="clear" w:fill="1F1F1F"/>
          <w:lang w:val="en-US" w:eastAsia="zh-CN" w:bidi="ar"/>
        </w:rPr>
        <w:t>ttk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4EC9B0"/>
          <w:kern w:val="0"/>
          <w:sz w:val="26"/>
          <w:szCs w:val="26"/>
          <w:shd w:val="clear" w:fill="1F1F1F"/>
          <w:lang w:val="en-US" w:eastAsia="zh-CN" w:bidi="ar"/>
        </w:rPr>
        <w:t>Treeview</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tree_frame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columns</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show</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"headings"</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height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2F964FC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665EF5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for</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in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cols</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657C8F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heading</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text</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3E155E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column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col</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150</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anchor</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'center'</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A53E403">
      <w:pPr>
        <w:keepNext w:val="0"/>
        <w:keepLines w:val="0"/>
        <w:widowControl/>
        <w:suppressLineNumbers w:val="0"/>
        <w:jc w:val="left"/>
        <w:rPr>
          <w:rFonts w:hint="default" w:ascii="Times New Roman" w:hAnsi="Times New Roman" w:cs="Times New Roman"/>
          <w:sz w:val="26"/>
          <w:szCs w:val="26"/>
        </w:rPr>
      </w:pPr>
    </w:p>
    <w:p w14:paraId="729E3F6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Đặt độ rộng cột cho phù hợp</w:t>
      </w:r>
    </w:p>
    <w:p w14:paraId="7DBB478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column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"Tên xe"</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250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4A2F78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DCDCAA"/>
          <w:kern w:val="0"/>
          <w:sz w:val="26"/>
          <w:szCs w:val="26"/>
          <w:shd w:val="clear" w:fill="1F1F1F"/>
          <w:lang w:val="en-US" w:eastAsia="zh-CN" w:bidi="ar"/>
        </w:rPr>
        <w:t>column</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"Tồn kho"</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width</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B5CEA8"/>
          <w:kern w:val="0"/>
          <w:sz w:val="26"/>
          <w:szCs w:val="26"/>
          <w:shd w:val="clear" w:fill="1F1F1F"/>
          <w:lang w:val="en-US" w:eastAsia="zh-CN" w:bidi="ar"/>
        </w:rPr>
        <w:t>100</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79DDB44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536685C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tree_tk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pack</w:t>
      </w:r>
      <w:r>
        <w:rPr>
          <w:rFonts w:hint="default" w:ascii="Times New Roman" w:hAnsi="Times New Roman" w:eastAsia="Consolas" w:cs="Times New Roman"/>
          <w:b w:val="0"/>
          <w:bCs w:val="0"/>
          <w:color w:val="CCCCCC"/>
          <w:kern w:val="0"/>
          <w:sz w:val="26"/>
          <w:szCs w:val="26"/>
          <w:shd w:val="clear" w:fill="1F1F1F"/>
          <w:lang w:val="en-US" w:eastAsia="zh-CN" w:bidi="ar"/>
        </w:rPr>
        <w:t>(</w:t>
      </w:r>
      <w:r>
        <w:rPr>
          <w:rFonts w:hint="default" w:ascii="Times New Roman" w:hAnsi="Times New Roman" w:eastAsia="Consolas" w:cs="Times New Roman"/>
          <w:b w:val="0"/>
          <w:bCs w:val="0"/>
          <w:color w:val="9CDCFE"/>
          <w:kern w:val="0"/>
          <w:sz w:val="26"/>
          <w:szCs w:val="26"/>
          <w:shd w:val="clear" w:fill="1F1F1F"/>
          <w:lang w:val="en-US" w:eastAsia="zh-CN" w:bidi="ar"/>
        </w:rPr>
        <w:t>fill</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CE9178"/>
          <w:kern w:val="0"/>
          <w:sz w:val="26"/>
          <w:szCs w:val="26"/>
          <w:shd w:val="clear" w:fill="1F1F1F"/>
          <w:lang w:val="en-US" w:eastAsia="zh-CN" w:bidi="ar"/>
        </w:rPr>
        <w:t>"both"</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expand</w:t>
      </w:r>
      <w:r>
        <w:rPr>
          <w:rFonts w:hint="default" w:ascii="Times New Roman" w:hAnsi="Times New Roman" w:eastAsia="Consolas" w:cs="Times New Roman"/>
          <w:b w:val="0"/>
          <w:bCs w:val="0"/>
          <w:color w:val="D4D4D4"/>
          <w:kern w:val="0"/>
          <w:sz w:val="26"/>
          <w:szCs w:val="26"/>
          <w:shd w:val="clear" w:fill="1F1F1F"/>
          <w:lang w:val="en-US" w:eastAsia="zh-CN" w:bidi="ar"/>
        </w:rPr>
        <w:t>=</w:t>
      </w:r>
      <w:r>
        <w:rPr>
          <w:rFonts w:hint="default" w:ascii="Times New Roman" w:hAnsi="Times New Roman" w:eastAsia="Consolas" w:cs="Times New Roman"/>
          <w:b w:val="0"/>
          <w:bCs w:val="0"/>
          <w:color w:val="569CD6"/>
          <w:kern w:val="0"/>
          <w:sz w:val="26"/>
          <w:szCs w:val="26"/>
          <w:shd w:val="clear" w:fill="1F1F1F"/>
          <w:lang w:val="en-US" w:eastAsia="zh-CN" w:bidi="ar"/>
        </w:rPr>
        <w:t>True</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2E154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p>
    <w:p w14:paraId="44693B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6A9955"/>
          <w:kern w:val="0"/>
          <w:sz w:val="26"/>
          <w:szCs w:val="26"/>
          <w:shd w:val="clear" w:fill="1F1F1F"/>
          <w:lang w:val="en-US" w:eastAsia="zh-CN" w:bidi="ar"/>
        </w:rPr>
        <w:t># --- Tải dữ liệu lần đầu ---</w:t>
      </w:r>
    </w:p>
    <w:p w14:paraId="6FF0E9F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load_hangxe_combobox</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17415B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DCDCAA"/>
          <w:kern w:val="0"/>
          <w:sz w:val="26"/>
          <w:szCs w:val="26"/>
          <w:shd w:val="clear" w:fill="1F1F1F"/>
          <w:lang w:val="en-US" w:eastAsia="zh-CN" w:bidi="ar"/>
        </w:rPr>
        <w:t>hien_tonkho</w:t>
      </w:r>
      <w:r>
        <w:rPr>
          <w:rFonts w:hint="default" w:ascii="Times New Roman" w:hAnsi="Times New Roman" w:eastAsia="Consolas" w:cs="Times New Roman"/>
          <w:b w:val="0"/>
          <w:bCs w:val="0"/>
          <w:color w:val="CCCCCC"/>
          <w:kern w:val="0"/>
          <w:sz w:val="26"/>
          <w:szCs w:val="26"/>
          <w:shd w:val="clear" w:fill="1F1F1F"/>
          <w:lang w:val="en-US" w:eastAsia="zh-CN" w:bidi="ar"/>
        </w:rPr>
        <w:t>()</w:t>
      </w:r>
    </w:p>
    <w:p w14:paraId="6298787D">
      <w:pPr>
        <w:keepNext w:val="0"/>
        <w:keepLines w:val="0"/>
        <w:widowControl/>
        <w:suppressLineNumbers w:val="0"/>
        <w:jc w:val="left"/>
        <w:rPr>
          <w:rFonts w:hint="default" w:ascii="Times New Roman" w:hAnsi="Times New Roman" w:cs="Times New Roman"/>
          <w:sz w:val="26"/>
          <w:szCs w:val="26"/>
        </w:rPr>
      </w:pPr>
    </w:p>
    <w:p w14:paraId="01B1D28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6"/>
          <w:szCs w:val="26"/>
        </w:rPr>
      </w:pP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CE92A4"/>
          <w:kern w:val="0"/>
          <w:sz w:val="26"/>
          <w:szCs w:val="26"/>
          <w:shd w:val="clear" w:fill="1F1F1F"/>
          <w:lang w:val="en-US" w:eastAsia="zh-CN" w:bidi="ar"/>
        </w:rPr>
        <w:t>return</w:t>
      </w:r>
      <w:r>
        <w:rPr>
          <w:rFonts w:hint="default" w:ascii="Times New Roman" w:hAnsi="Times New Roman" w:eastAsia="Consolas" w:cs="Times New Roman"/>
          <w:b w:val="0"/>
          <w:bCs w:val="0"/>
          <w:color w:val="CCCCCC"/>
          <w:kern w:val="0"/>
          <w:sz w:val="26"/>
          <w:szCs w:val="26"/>
          <w:shd w:val="clear" w:fill="1F1F1F"/>
          <w:lang w:val="en-US" w:eastAsia="zh-CN" w:bidi="ar"/>
        </w:rPr>
        <w:t xml:space="preserve"> </w:t>
      </w:r>
      <w:r>
        <w:rPr>
          <w:rFonts w:hint="default" w:ascii="Times New Roman" w:hAnsi="Times New Roman" w:eastAsia="Consolas" w:cs="Times New Roman"/>
          <w:b w:val="0"/>
          <w:bCs w:val="0"/>
          <w:color w:val="9CDCFE"/>
          <w:kern w:val="0"/>
          <w:sz w:val="26"/>
          <w:szCs w:val="26"/>
          <w:shd w:val="clear" w:fill="1F1F1F"/>
          <w:lang w:val="en-US" w:eastAsia="zh-CN" w:bidi="ar"/>
        </w:rPr>
        <w:t>frame_tk</w:t>
      </w:r>
    </w:p>
    <w:p w14:paraId="7E6BE4A6">
      <w:pPr>
        <w:rPr>
          <w:rStyle w:val="142"/>
          <w:rFonts w:hint="default" w:ascii="Times New Roman" w:hAnsi="Times New Roman" w:cs="Times New Roman"/>
          <w:b w:val="0"/>
          <w:bCs w:val="0"/>
          <w:color w:val="000000" w:themeColor="text1"/>
          <w:sz w:val="26"/>
          <w:szCs w:val="26"/>
          <w:lang w:val="vi-VN"/>
          <w14:textFill>
            <w14:solidFill>
              <w14:schemeClr w14:val="tx1"/>
            </w14:solidFill>
          </w14:textFill>
        </w:rPr>
      </w:pPr>
    </w:p>
    <w:p w14:paraId="33C5E24D">
      <w:pPr>
        <w:rPr>
          <w:rFonts w:hint="default" w:ascii="Times New Roman" w:hAnsi="Times New Roman" w:cs="Times New Roman"/>
          <w:sz w:val="26"/>
          <w:szCs w:val="26"/>
          <w:lang w:val="en-US"/>
        </w:rPr>
      </w:pPr>
    </w:p>
    <w:p w14:paraId="40C08463">
      <w:pPr>
        <w:rPr>
          <w:rFonts w:hint="default" w:ascii="Times New Roman" w:hAnsi="Times New Roman" w:cs="Times New Roman"/>
          <w:sz w:val="26"/>
          <w:szCs w:val="26"/>
        </w:rPr>
      </w:pPr>
      <w:r>
        <w:rPr>
          <w:rFonts w:hint="default" w:ascii="Times New Roman" w:hAnsi="Times New Roman" w:cs="Times New Roman"/>
          <w:sz w:val="26"/>
          <w:szCs w:val="26"/>
        </w:rPr>
        <w:t>Các bảng liên kết với nhau qua khóa chính và khóa ngoại, trong đó</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w:t>
      </w:r>
    </w:p>
    <w:p w14:paraId="47346034">
      <w:pPr>
        <w:rPr>
          <w:rFonts w:hint="default" w:ascii="Times New Roman" w:hAnsi="Times New Roman" w:cs="Times New Roman"/>
          <w:sz w:val="26"/>
          <w:szCs w:val="26"/>
        </w:rPr>
      </w:pPr>
      <w:r>
        <w:rPr>
          <w:rFonts w:hint="default" w:ascii="Times New Roman" w:hAnsi="Times New Roman" w:cs="Times New Roman"/>
          <w:sz w:val="26"/>
          <w:szCs w:val="26"/>
          <w:lang w:val="en-US"/>
        </w:rPr>
        <w:t>- B</w:t>
      </w:r>
      <w:r>
        <w:rPr>
          <w:rFonts w:hint="default" w:ascii="Times New Roman" w:hAnsi="Times New Roman" w:cs="Times New Roman"/>
          <w:sz w:val="26"/>
          <w:szCs w:val="26"/>
        </w:rPr>
        <w:t xml:space="preserve">ảng </w:t>
      </w:r>
      <w:r>
        <w:rPr>
          <w:rFonts w:hint="default" w:ascii="Times New Roman" w:hAnsi="Times New Roman" w:cs="Times New Roman"/>
          <w:sz w:val="26"/>
          <w:szCs w:val="26"/>
          <w:lang w:val="en-US"/>
        </w:rPr>
        <w:t xml:space="preserve">tồn kho </w:t>
      </w:r>
      <w:r>
        <w:rPr>
          <w:rFonts w:hint="default" w:ascii="Times New Roman" w:hAnsi="Times New Roman" w:cs="Times New Roman"/>
          <w:sz w:val="26"/>
          <w:szCs w:val="26"/>
        </w:rPr>
        <w:t>có khóa ngoại trỏ đến bảng tivi.</w:t>
      </w:r>
    </w:p>
    <w:p w14:paraId="3075C405">
      <w:pPr>
        <w:rPr>
          <w:rFonts w:hint="default" w:ascii="Times New Roman" w:hAnsi="Times New Roman" w:cs="Times New Roman"/>
          <w:sz w:val="26"/>
          <w:szCs w:val="26"/>
        </w:rPr>
      </w:pPr>
      <w:r>
        <w:rPr>
          <w:rFonts w:hint="default" w:ascii="Times New Roman" w:hAnsi="Times New Roman" w:cs="Times New Roman"/>
          <w:sz w:val="26"/>
          <w:szCs w:val="26"/>
          <w:lang w:val="en-US"/>
        </w:rPr>
        <w:t>- B</w:t>
      </w:r>
      <w:r>
        <w:rPr>
          <w:rFonts w:hint="default" w:ascii="Times New Roman" w:hAnsi="Times New Roman" w:cs="Times New Roman"/>
          <w:sz w:val="26"/>
          <w:szCs w:val="26"/>
        </w:rPr>
        <w:t xml:space="preserve">ảng </w:t>
      </w:r>
      <w:r>
        <w:rPr>
          <w:rFonts w:hint="default" w:ascii="Times New Roman" w:hAnsi="Times New Roman" w:cs="Times New Roman"/>
          <w:sz w:val="26"/>
          <w:szCs w:val="26"/>
          <w:lang w:val="en-US"/>
        </w:rPr>
        <w:t>nhân viên, khách hàng</w:t>
      </w:r>
      <w:r>
        <w:rPr>
          <w:rFonts w:hint="default" w:ascii="Times New Roman" w:hAnsi="Times New Roman" w:cs="Times New Roman"/>
          <w:sz w:val="26"/>
          <w:szCs w:val="26"/>
        </w:rPr>
        <w:t xml:space="preserve"> có khóa ngoại trỏ đến bảng </w:t>
      </w:r>
      <w:r>
        <w:rPr>
          <w:rFonts w:hint="default" w:ascii="Times New Roman" w:hAnsi="Times New Roman" w:cs="Times New Roman"/>
          <w:sz w:val="26"/>
          <w:szCs w:val="26"/>
          <w:lang w:val="en-US"/>
        </w:rPr>
        <w:t>hoá đơn</w:t>
      </w:r>
      <w:r>
        <w:rPr>
          <w:rFonts w:hint="default" w:ascii="Times New Roman" w:hAnsi="Times New Roman" w:cs="Times New Roman"/>
          <w:sz w:val="26"/>
          <w:szCs w:val="26"/>
        </w:rPr>
        <w:t>.</w:t>
      </w:r>
    </w:p>
    <w:p w14:paraId="3DD5DD39">
      <w:pPr>
        <w:rPr>
          <w:rFonts w:hint="default" w:ascii="Times New Roman" w:hAnsi="Times New Roman" w:cs="Times New Roman"/>
          <w:sz w:val="26"/>
          <w:szCs w:val="26"/>
        </w:rPr>
      </w:pPr>
      <w:r>
        <w:rPr>
          <w:rFonts w:hint="default" w:ascii="Times New Roman" w:hAnsi="Times New Roman" w:cs="Times New Roman"/>
          <w:sz w:val="26"/>
          <w:szCs w:val="26"/>
          <w:lang w:val="en-US"/>
        </w:rPr>
        <w:t>- B</w:t>
      </w:r>
      <w:r>
        <w:rPr>
          <w:rFonts w:hint="default" w:ascii="Times New Roman" w:hAnsi="Times New Roman" w:cs="Times New Roman"/>
          <w:sz w:val="26"/>
          <w:szCs w:val="26"/>
        </w:rPr>
        <w:t xml:space="preserve">ảng </w:t>
      </w:r>
      <w:r>
        <w:rPr>
          <w:rFonts w:hint="default" w:ascii="Times New Roman" w:hAnsi="Times New Roman" w:cs="Times New Roman"/>
          <w:sz w:val="26"/>
          <w:szCs w:val="26"/>
          <w:lang w:val="en-US"/>
        </w:rPr>
        <w:t>hoá đơn, tivi</w:t>
      </w:r>
      <w:r>
        <w:rPr>
          <w:rFonts w:hint="default" w:ascii="Times New Roman" w:hAnsi="Times New Roman" w:cs="Times New Roman"/>
          <w:sz w:val="26"/>
          <w:szCs w:val="26"/>
        </w:rPr>
        <w:t xml:space="preserve"> có khóa ngoại trỏ đến bảng </w:t>
      </w:r>
      <w:r>
        <w:rPr>
          <w:rFonts w:hint="default" w:ascii="Times New Roman" w:hAnsi="Times New Roman" w:cs="Times New Roman"/>
          <w:sz w:val="26"/>
          <w:szCs w:val="26"/>
          <w:lang w:val="en-US"/>
        </w:rPr>
        <w:t>bán hàng</w:t>
      </w:r>
      <w:r>
        <w:rPr>
          <w:rFonts w:hint="default" w:ascii="Times New Roman" w:hAnsi="Times New Roman" w:cs="Times New Roman"/>
          <w:sz w:val="26"/>
          <w:szCs w:val="26"/>
        </w:rPr>
        <w:t>.</w:t>
      </w:r>
    </w:p>
    <w:p w14:paraId="1EFAEFFE">
      <w:pPr>
        <w:rPr>
          <w:rFonts w:hint="default" w:ascii="Times New Roman" w:hAnsi="Times New Roman" w:cs="Times New Roman"/>
          <w:sz w:val="26"/>
          <w:szCs w:val="26"/>
        </w:rPr>
      </w:pPr>
    </w:p>
    <w:p w14:paraId="2BA62E50">
      <w:pPr>
        <w:rPr>
          <w:rFonts w:hint="default" w:asciiTheme="majorHAnsi" w:hAnsiTheme="majorHAnsi" w:eastAsiaTheme="majorEastAsia" w:cstheme="majorBidi"/>
          <w:b/>
          <w:bCs/>
          <w:color w:val="376092" w:themeColor="accent1" w:themeShade="BF"/>
          <w:sz w:val="28"/>
          <w:szCs w:val="28"/>
          <w:lang w:val="en-US" w:eastAsia="en-US" w:bidi="ar-SA"/>
        </w:rPr>
      </w:pPr>
      <w:bookmarkStart w:id="14" w:name="_Toc13471"/>
    </w:p>
    <w:p w14:paraId="0396A227">
      <w:pPr>
        <w:rPr>
          <w:rFonts w:hint="default" w:asciiTheme="majorHAnsi" w:hAnsiTheme="majorHAnsi" w:eastAsiaTheme="majorEastAsia" w:cstheme="majorBidi"/>
          <w:b/>
          <w:bCs/>
          <w:color w:val="376092" w:themeColor="accent1" w:themeShade="BF"/>
          <w:sz w:val="28"/>
          <w:szCs w:val="28"/>
          <w:lang w:val="en-US" w:eastAsia="en-US" w:bidi="ar-SA"/>
        </w:rPr>
      </w:pPr>
    </w:p>
    <w:p w14:paraId="48D28486">
      <w:pPr>
        <w:rPr>
          <w:rFonts w:hint="default" w:asciiTheme="majorHAnsi" w:hAnsiTheme="majorHAnsi" w:eastAsiaTheme="majorEastAsia" w:cstheme="majorBidi"/>
          <w:b/>
          <w:bCs/>
          <w:color w:val="376092" w:themeColor="accent1" w:themeShade="BF"/>
          <w:sz w:val="28"/>
          <w:szCs w:val="28"/>
          <w:lang w:val="en-US" w:eastAsia="en-US" w:bidi="ar-SA"/>
        </w:rPr>
      </w:pPr>
    </w:p>
    <w:p w14:paraId="0FEE9467">
      <w:pPr>
        <w:rPr>
          <w:rFonts w:hint="default" w:asciiTheme="majorHAnsi" w:hAnsiTheme="majorHAnsi" w:eastAsiaTheme="majorEastAsia" w:cstheme="majorBidi"/>
          <w:b/>
          <w:bCs/>
          <w:color w:val="376092" w:themeColor="accent1" w:themeShade="BF"/>
          <w:sz w:val="28"/>
          <w:szCs w:val="28"/>
          <w:lang w:val="en-US" w:eastAsia="en-US" w:bidi="ar-SA"/>
        </w:rPr>
      </w:pPr>
    </w:p>
    <w:p w14:paraId="590CCE34">
      <w:pPr>
        <w:pStyle w:val="2"/>
        <w:bidi w:val="0"/>
        <w:rPr>
          <w:rFonts w:hint="default"/>
        </w:rPr>
      </w:pPr>
      <w:bookmarkStart w:id="15" w:name="_Toc7615"/>
      <w:r>
        <w:rPr>
          <w:rFonts w:hint="default"/>
        </w:rPr>
        <w:t>III. CÀI ĐẶT CHƯƠNG TRÌNH</w:t>
      </w:r>
      <w:bookmarkEnd w:id="14"/>
      <w:bookmarkEnd w:id="15"/>
    </w:p>
    <w:p w14:paraId="47B0C9C7">
      <w:pPr>
        <w:rPr>
          <w:rFonts w:hint="default" w:ascii="Times New Roman" w:hAnsi="Times New Roman" w:cs="Times New Roman"/>
          <w:sz w:val="26"/>
          <w:szCs w:val="26"/>
          <w:lang w:val="vi-VN"/>
        </w:rPr>
      </w:pPr>
      <w:r>
        <w:rPr>
          <w:rFonts w:hint="default" w:ascii="Times New Roman" w:hAnsi="Times New Roman" w:cs="Times New Roman"/>
          <w:sz w:val="26"/>
          <w:szCs w:val="26"/>
        </w:rPr>
        <w:t>Ứng dụng sử dụng giao diện Tkinter gồm 4 tab chính:</w:t>
      </w:r>
      <w:r>
        <w:rPr>
          <w:rFonts w:hint="default" w:ascii="Times New Roman" w:hAnsi="Times New Roman" w:cs="Times New Roman"/>
          <w:sz w:val="26"/>
          <w:szCs w:val="26"/>
          <w:lang w:val="vi-VN"/>
        </w:rPr>
        <w:t xml:space="preserve"> Xe máy, khách hàng, hóa đơn, tồn kho.</w:t>
      </w:r>
    </w:p>
    <w:p w14:paraId="1CC5907B">
      <w:pPr>
        <w:rPr>
          <w:rFonts w:hint="default" w:ascii="Times New Roman" w:hAnsi="Times New Roman" w:cs="Times New Roman"/>
          <w:sz w:val="26"/>
          <w:szCs w:val="26"/>
          <w:lang w:val="vi-VN"/>
        </w:rPr>
      </w:pPr>
      <w:bookmarkStart w:id="16" w:name="_Toc17097"/>
      <w:r>
        <w:rPr>
          <w:rStyle w:val="142"/>
          <w:rFonts w:hint="default" w:asciiTheme="majorHAnsi"/>
          <w:lang w:val="vi-VN"/>
        </w:rPr>
        <w:t>1.</w:t>
      </w:r>
      <w:r>
        <w:rPr>
          <w:rStyle w:val="142"/>
          <w:rFonts w:hint="default"/>
        </w:rPr>
        <w:t xml:space="preserve">Tab Quản lý </w:t>
      </w:r>
      <w:r>
        <w:rPr>
          <w:rStyle w:val="142"/>
          <w:rFonts w:hint="default"/>
          <w:lang w:val="vi-VN"/>
        </w:rPr>
        <w:t>xe máy</w:t>
      </w:r>
      <w:bookmarkEnd w:id="16"/>
      <w:r>
        <w:rPr>
          <w:rFonts w:hint="default" w:ascii="Times New Roman" w:hAnsi="Times New Roman" w:cs="Times New Roman"/>
          <w:sz w:val="26"/>
          <w:szCs w:val="26"/>
        </w:rPr>
        <w:t xml:space="preserve">: Cho phép thêm, sửa, xóa, lưu dữ liệu </w:t>
      </w:r>
      <w:r>
        <w:rPr>
          <w:rFonts w:hint="default" w:ascii="Times New Roman" w:hAnsi="Times New Roman" w:cs="Times New Roman"/>
          <w:sz w:val="26"/>
          <w:szCs w:val="26"/>
          <w:lang w:val="vi-VN"/>
        </w:rPr>
        <w:t>xe máy.</w:t>
      </w:r>
    </w:p>
    <w:p w14:paraId="2CD4922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5486400" cy="3086100"/>
            <wp:effectExtent l="0" t="0" r="0" b="7620"/>
            <wp:docPr id="2" name="Picture 2" descr="Ảnh chụp màn hình 2025-11-15 19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hụp màn hình 2025-11-15 191602"/>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p>
    <w:p w14:paraId="74789903">
      <w:pPr>
        <w:rPr>
          <w:rFonts w:hint="default" w:ascii="Times New Roman" w:hAnsi="Times New Roman" w:cs="Times New Roman"/>
          <w:sz w:val="26"/>
          <w:szCs w:val="26"/>
        </w:rPr>
      </w:pPr>
    </w:p>
    <w:p w14:paraId="62A80FCB">
      <w:pPr>
        <w:rPr>
          <w:rFonts w:hint="default" w:ascii="Times New Roman" w:hAnsi="Times New Roman" w:cs="Times New Roman"/>
          <w:sz w:val="26"/>
          <w:szCs w:val="26"/>
        </w:rPr>
      </w:pPr>
    </w:p>
    <w:p w14:paraId="4B5E05C2">
      <w:pPr>
        <w:rPr>
          <w:rFonts w:hint="default" w:ascii="Times New Roman" w:hAnsi="Times New Roman" w:cs="Times New Roman"/>
          <w:sz w:val="26"/>
          <w:szCs w:val="26"/>
        </w:rPr>
      </w:pPr>
    </w:p>
    <w:p w14:paraId="36F00426">
      <w:pPr>
        <w:rPr>
          <w:rFonts w:hint="default" w:ascii="Times New Roman" w:hAnsi="Times New Roman" w:cs="Times New Roman"/>
          <w:sz w:val="26"/>
          <w:szCs w:val="26"/>
        </w:rPr>
      </w:pPr>
    </w:p>
    <w:p w14:paraId="7B280BE9">
      <w:pPr>
        <w:rPr>
          <w:rFonts w:hint="default" w:ascii="Times New Roman" w:hAnsi="Times New Roman" w:cs="Times New Roman"/>
          <w:sz w:val="26"/>
          <w:szCs w:val="26"/>
        </w:rPr>
      </w:pPr>
    </w:p>
    <w:p w14:paraId="1010D28F">
      <w:pPr>
        <w:rPr>
          <w:rFonts w:hint="default" w:ascii="Times New Roman" w:hAnsi="Times New Roman" w:cs="Times New Roman"/>
          <w:sz w:val="26"/>
          <w:szCs w:val="26"/>
        </w:rPr>
      </w:pPr>
    </w:p>
    <w:p w14:paraId="390918C9">
      <w:pPr>
        <w:rPr>
          <w:rFonts w:hint="default" w:ascii="Times New Roman" w:hAnsi="Times New Roman" w:cs="Times New Roman"/>
          <w:sz w:val="26"/>
          <w:szCs w:val="26"/>
        </w:rPr>
      </w:pPr>
    </w:p>
    <w:p w14:paraId="71BFC19B">
      <w:pPr>
        <w:rPr>
          <w:rFonts w:hint="default" w:ascii="Times New Roman" w:hAnsi="Times New Roman" w:cs="Times New Roman"/>
          <w:sz w:val="26"/>
          <w:szCs w:val="26"/>
        </w:rPr>
      </w:pPr>
    </w:p>
    <w:p w14:paraId="084333CF">
      <w:pPr>
        <w:rPr>
          <w:rFonts w:hint="default" w:ascii="Times New Roman" w:hAnsi="Times New Roman" w:cs="Times New Roman"/>
          <w:sz w:val="26"/>
          <w:szCs w:val="26"/>
        </w:rPr>
      </w:pPr>
    </w:p>
    <w:p w14:paraId="3AB8C102">
      <w:pPr>
        <w:rPr>
          <w:rFonts w:hint="default" w:ascii="Times New Roman" w:hAnsi="Times New Roman" w:cs="Times New Roman"/>
          <w:sz w:val="26"/>
          <w:szCs w:val="26"/>
        </w:rPr>
      </w:pPr>
    </w:p>
    <w:p w14:paraId="5888AD18">
      <w:pPr>
        <w:rPr>
          <w:rFonts w:hint="default" w:ascii="Times New Roman" w:hAnsi="Times New Roman" w:cs="Times New Roman"/>
          <w:sz w:val="26"/>
          <w:szCs w:val="26"/>
        </w:rPr>
      </w:pPr>
    </w:p>
    <w:p w14:paraId="7EC05069">
      <w:pPr>
        <w:numPr>
          <w:ilvl w:val="0"/>
          <w:numId w:val="8"/>
        </w:numPr>
        <w:rPr>
          <w:rFonts w:hint="default" w:ascii="Times New Roman" w:hAnsi="Times New Roman" w:cs="Times New Roman"/>
          <w:sz w:val="26"/>
          <w:szCs w:val="26"/>
        </w:rPr>
      </w:pPr>
      <w:bookmarkStart w:id="17" w:name="_Toc4042"/>
      <w:r>
        <w:rPr>
          <w:rStyle w:val="142"/>
          <w:rFonts w:hint="default" w:asciiTheme="majorHAnsi"/>
          <w:lang w:val="vi-VN"/>
        </w:rPr>
        <w:t>Tab</w:t>
      </w:r>
      <w:r>
        <w:rPr>
          <w:rStyle w:val="142"/>
          <w:rFonts w:hint="default"/>
        </w:rPr>
        <w:t xml:space="preserve"> Quản lý Khách hàng</w:t>
      </w:r>
      <w:bookmarkEnd w:id="17"/>
      <w:r>
        <w:rPr>
          <w:rFonts w:hint="default" w:ascii="Times New Roman" w:hAnsi="Times New Roman" w:cs="Times New Roman"/>
          <w:sz w:val="26"/>
          <w:szCs w:val="26"/>
        </w:rPr>
        <w:t>: Lưu thông tin khách hàng, số điện thoại, địa chỉ.</w:t>
      </w:r>
    </w:p>
    <w:p w14:paraId="3EC7208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5486400" cy="3086100"/>
            <wp:effectExtent l="0" t="0" r="0" b="7620"/>
            <wp:docPr id="3" name="Picture 3" descr="Ảnh chụp màn hình 2025-11-15 19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hụp màn hình 2025-11-15 191745"/>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p w14:paraId="6987ECE5">
      <w:pPr>
        <w:rPr>
          <w:rFonts w:hint="default" w:ascii="Times New Roman" w:hAnsi="Times New Roman" w:cs="Times New Roman"/>
          <w:sz w:val="26"/>
          <w:szCs w:val="26"/>
        </w:rPr>
      </w:pPr>
    </w:p>
    <w:p w14:paraId="3472510D">
      <w:pPr>
        <w:rPr>
          <w:rFonts w:hint="default" w:ascii="Times New Roman" w:hAnsi="Times New Roman" w:cs="Times New Roman"/>
          <w:sz w:val="26"/>
          <w:szCs w:val="26"/>
          <w:lang w:val="en-US"/>
        </w:rPr>
      </w:pPr>
    </w:p>
    <w:p w14:paraId="3A66A4A8">
      <w:pPr>
        <w:rPr>
          <w:rFonts w:hint="default" w:ascii="Times New Roman" w:hAnsi="Times New Roman" w:cs="Times New Roman"/>
          <w:sz w:val="26"/>
          <w:szCs w:val="26"/>
          <w:lang w:val="en-US"/>
        </w:rPr>
      </w:pPr>
      <w:bookmarkStart w:id="18" w:name="_Toc27099"/>
      <w:r>
        <w:rPr>
          <w:rStyle w:val="142"/>
          <w:rFonts w:hint="default" w:asciiTheme="majorHAnsi"/>
          <w:lang w:val="vi-VN"/>
        </w:rPr>
        <w:t xml:space="preserve">3. </w:t>
      </w:r>
      <w:r>
        <w:rPr>
          <w:rStyle w:val="142"/>
          <w:rFonts w:hint="default"/>
          <w:lang w:val="en-US"/>
        </w:rPr>
        <w:t>Tab Quản lý hoá đơn</w:t>
      </w:r>
      <w:bookmarkEnd w:id="18"/>
      <w:r>
        <w:rPr>
          <w:rFonts w:hint="default" w:ascii="Times New Roman" w:hAnsi="Times New Roman" w:cs="Times New Roman"/>
          <w:sz w:val="26"/>
          <w:szCs w:val="26"/>
          <w:lang w:val="en-US"/>
        </w:rPr>
        <w:t xml:space="preserve"> : bao gồm những hoá đơn đã được thanh toán</w:t>
      </w:r>
    </w:p>
    <w:p w14:paraId="264DE30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5486400" cy="3086100"/>
            <wp:effectExtent l="0" t="0" r="0" b="7620"/>
            <wp:docPr id="4" name="Picture 4" descr="Ảnh chụp màn hình 2025-11-15 19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hụp màn hình 2025-11-15 191753"/>
                    <pic:cNvPicPr>
                      <a:picLocks noChangeAspect="1"/>
                    </pic:cNvPicPr>
                  </pic:nvPicPr>
                  <pic:blipFill>
                    <a:blip r:embed="rId10"/>
                    <a:stretch>
                      <a:fillRect/>
                    </a:stretch>
                  </pic:blipFill>
                  <pic:spPr>
                    <a:xfrm>
                      <a:off x="0" y="0"/>
                      <a:ext cx="5486400" cy="3086100"/>
                    </a:xfrm>
                    <a:prstGeom prst="rect">
                      <a:avLst/>
                    </a:prstGeom>
                  </pic:spPr>
                </pic:pic>
              </a:graphicData>
            </a:graphic>
          </wp:inline>
        </w:drawing>
      </w:r>
    </w:p>
    <w:p w14:paraId="3DC5BB4C">
      <w:pPr>
        <w:rPr>
          <w:rFonts w:hint="default" w:ascii="Times New Roman" w:hAnsi="Times New Roman" w:cs="Times New Roman"/>
          <w:sz w:val="26"/>
          <w:szCs w:val="26"/>
        </w:rPr>
      </w:pPr>
    </w:p>
    <w:p w14:paraId="08863616">
      <w:pPr>
        <w:rPr>
          <w:rFonts w:hint="default" w:ascii="Times New Roman" w:hAnsi="Times New Roman" w:cs="Times New Roman"/>
          <w:sz w:val="26"/>
          <w:szCs w:val="26"/>
        </w:rPr>
      </w:pPr>
      <w:bookmarkStart w:id="19" w:name="_Toc30747"/>
      <w:r>
        <w:rPr>
          <w:rStyle w:val="142"/>
          <w:rFonts w:hint="default" w:asciiTheme="majorHAnsi"/>
          <w:lang w:val="vi-VN"/>
        </w:rPr>
        <w:t xml:space="preserve">4. </w:t>
      </w:r>
      <w:r>
        <w:rPr>
          <w:rStyle w:val="142"/>
          <w:rFonts w:hint="default"/>
        </w:rPr>
        <w:t>Tab Quản lý Tồn kho</w:t>
      </w:r>
      <w:bookmarkEnd w:id="19"/>
      <w:r>
        <w:rPr>
          <w:rFonts w:hint="default" w:ascii="Times New Roman" w:hAnsi="Times New Roman" w:cs="Times New Roman"/>
          <w:sz w:val="26"/>
          <w:szCs w:val="26"/>
        </w:rPr>
        <w:t>: Quản lý số lượng tồn</w:t>
      </w:r>
    </w:p>
    <w:p w14:paraId="46AC836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5486400" cy="3086100"/>
            <wp:effectExtent l="0" t="0" r="0" b="7620"/>
            <wp:docPr id="5" name="Picture 5" descr="Ảnh chụp màn hình 2025-11-15 19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hụp màn hình 2025-11-15 191800"/>
                    <pic:cNvPicPr>
                      <a:picLocks noChangeAspect="1"/>
                    </pic:cNvPicPr>
                  </pic:nvPicPr>
                  <pic:blipFill>
                    <a:blip r:embed="rId11"/>
                    <a:stretch>
                      <a:fillRect/>
                    </a:stretch>
                  </pic:blipFill>
                  <pic:spPr>
                    <a:xfrm>
                      <a:off x="0" y="0"/>
                      <a:ext cx="5486400" cy="3086100"/>
                    </a:xfrm>
                    <a:prstGeom prst="rect">
                      <a:avLst/>
                    </a:prstGeom>
                  </pic:spPr>
                </pic:pic>
              </a:graphicData>
            </a:graphic>
          </wp:inline>
        </w:drawing>
      </w:r>
    </w:p>
    <w:p w14:paraId="626108AC">
      <w:pPr>
        <w:rPr>
          <w:rFonts w:hint="default" w:ascii="Times New Roman" w:hAnsi="Times New Roman" w:cs="Times New Roman"/>
          <w:sz w:val="26"/>
          <w:szCs w:val="26"/>
          <w:lang w:val="en-US"/>
        </w:rPr>
      </w:pPr>
    </w:p>
    <w:p w14:paraId="4A2DA1FE">
      <w:pPr>
        <w:rPr>
          <w:rFonts w:hint="default" w:ascii="Times New Roman" w:hAnsi="Times New Roman" w:cs="Times New Roman"/>
          <w:sz w:val="26"/>
          <w:szCs w:val="26"/>
        </w:rPr>
      </w:pPr>
      <w:r>
        <w:rPr>
          <w:rFonts w:hint="default" w:ascii="Times New Roman" w:hAnsi="Times New Roman" w:cs="Times New Roman"/>
          <w:sz w:val="26"/>
          <w:szCs w:val="26"/>
        </w:rPr>
        <w:t>Chương trình được chạy trực tiếp trong Visual Studio Code, kết nối cơ sở dữ liệu qua MySQL Connector.</w:t>
      </w:r>
    </w:p>
    <w:p w14:paraId="1D9DB2BF">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7A89AE5">
      <w:pPr>
        <w:pStyle w:val="2"/>
        <w:bidi w:val="0"/>
        <w:rPr>
          <w:rFonts w:hint="default"/>
        </w:rPr>
      </w:pPr>
      <w:bookmarkStart w:id="20" w:name="_Toc1923"/>
      <w:bookmarkStart w:id="21" w:name="_Toc6385"/>
      <w:r>
        <w:rPr>
          <w:rFonts w:hint="default"/>
        </w:rPr>
        <w:t>IV. KẾT QUẢ ĐẠT ĐƯỢC</w:t>
      </w:r>
      <w:bookmarkEnd w:id="20"/>
      <w:bookmarkEnd w:id="21"/>
    </w:p>
    <w:p w14:paraId="3A8FD5B4">
      <w:pPr>
        <w:rPr>
          <w:rFonts w:hint="default" w:ascii="Times New Roman" w:hAnsi="Times New Roman" w:cs="Times New Roman"/>
          <w:sz w:val="26"/>
          <w:szCs w:val="26"/>
        </w:rPr>
      </w:pPr>
      <w:r>
        <w:rPr>
          <w:rFonts w:hint="default" w:ascii="Times New Roman" w:hAnsi="Times New Roman" w:cs="Times New Roman"/>
          <w:sz w:val="26"/>
          <w:szCs w:val="26"/>
        </w:rPr>
        <w:t xml:space="preserve">Hệ thống chạy ổn định, hỗ trợ đầy đủ các chức năng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Giao diện dễ sử dụng, dữ liệu được lưu trữ và cập nhật chính xác.</w:t>
      </w:r>
    </w:p>
    <w:p w14:paraId="306DD16C">
      <w:pPr>
        <w:pStyle w:val="2"/>
        <w:bidi w:val="0"/>
      </w:pPr>
      <w:bookmarkStart w:id="22" w:name="_Toc30194"/>
      <w:bookmarkStart w:id="23" w:name="_Toc12511"/>
      <w:r>
        <w:rPr>
          <w:rFonts w:hint="default"/>
        </w:rPr>
        <w:t>V. HƯỚNG PHÁT TRIỂN</w:t>
      </w:r>
      <w:bookmarkEnd w:id="22"/>
      <w:bookmarkEnd w:id="23"/>
    </w:p>
    <w:p w14:paraId="65B274F9">
      <w:pPr>
        <w:pStyle w:val="33"/>
        <w:keepNext w:val="0"/>
        <w:keepLines w:val="0"/>
        <w:widowControl/>
        <w:suppressLineNumbers w:val="0"/>
      </w:pPr>
      <w:r>
        <w:t>Nâng cấp tính năng trích xuất dữ liệu, cho phép xuất các báo cáo (tồn kho, doanh thu) ra file Excel hoặc PDF.</w:t>
      </w:r>
    </w:p>
    <w:p w14:paraId="7DB0C45F">
      <w:pPr>
        <w:pStyle w:val="33"/>
        <w:keepNext w:val="0"/>
        <w:keepLines w:val="0"/>
        <w:widowControl/>
        <w:suppressLineNumbers w:val="0"/>
      </w:pPr>
      <w:r>
        <w:t>Phát triển thêm module thống kê trực quan, sử dụng biểu đồ để theo dõi tình hình kinh doanh.</w:t>
      </w:r>
    </w:p>
    <w:p w14:paraId="112F528A">
      <w:pPr>
        <w:pStyle w:val="33"/>
        <w:keepNext w:val="0"/>
        <w:keepLines w:val="0"/>
        <w:widowControl/>
        <w:suppressLineNumbers w:val="0"/>
      </w:pPr>
      <w:r>
        <w:t>Mở rộng ứng dụng sang các nền tảng khác như phiên bản Web hoặc ứng dụng di động để tăng tính linh hoạt.</w:t>
      </w:r>
    </w:p>
    <w:p w14:paraId="07294FAE">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06C58F7F">
      <w:pPr>
        <w:pStyle w:val="2"/>
        <w:bidi w:val="0"/>
        <w:rPr>
          <w:rFonts w:hint="default"/>
        </w:rPr>
      </w:pPr>
      <w:bookmarkStart w:id="24" w:name="_Toc10559"/>
      <w:bookmarkStart w:id="25" w:name="_Toc8758"/>
      <w:r>
        <w:rPr>
          <w:rFonts w:hint="default"/>
        </w:rPr>
        <w:t>VI. KẾT LUẬN</w:t>
      </w:r>
      <w:bookmarkEnd w:id="24"/>
      <w:bookmarkEnd w:id="25"/>
    </w:p>
    <w:p w14:paraId="2C32A241">
      <w:pPr>
        <w:pStyle w:val="33"/>
        <w:keepNext w:val="0"/>
        <w:keepLines w:val="0"/>
        <w:widowControl/>
        <w:suppressLineNumbers w:val="0"/>
      </w:pPr>
      <w:r>
        <w:t xml:space="preserve">Đồ án </w:t>
      </w:r>
      <w:r>
        <w:rPr>
          <w:b/>
          <w:bCs/>
        </w:rPr>
        <w:t>Xây dựng Ứng dụng Quản lý Cửa hàng Xe Máy</w:t>
      </w:r>
      <w:r>
        <w:t xml:space="preserve"> là một dự án có tính thực tiễn, giúp sinh viên áp dụng kiến thức đã học vào một bài toán cụ thể. Qua quá trình thực hiện, nhóm đã củng cố được kỹ năng lập trình giao diện với Tkinter, thao tác với cơ sở dữ liệu MySQL và hiểu rõ hơn quy trình xây dựng một phần mềm quản lý hoàn chỉnh.</w:t>
      </w:r>
    </w:p>
    <w:p w14:paraId="72C6C7A7">
      <w:pPr>
        <w:pStyle w:val="33"/>
        <w:keepNext w:val="0"/>
        <w:keepLines w:val="0"/>
        <w:widowControl/>
        <w:suppressLineNumbers w:val="0"/>
      </w:pPr>
      <w:r>
        <w:t>Đây là nền tảng tốt để các sinh viên có thể tiếp tục nghiên cứu, mở rộng dự án thành một giải pháp quản lý bán hàng hoặc quản lý kho chuyên nghiệp và phức tạp hơn trong tương lai.</w:t>
      </w:r>
    </w:p>
    <w:p w14:paraId="47F47CD6">
      <w:pPr>
        <w:rPr>
          <w:rFonts w:hint="default" w:ascii="Times New Roman" w:hAnsi="Times New Roman" w:cs="Times New Roman"/>
          <w:sz w:val="26"/>
          <w:szCs w:val="26"/>
        </w:rPr>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35199">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1C5E85">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621C5E85">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F2F633"/>
    <w:multiLevelType w:val="singleLevel"/>
    <w:tmpl w:val="A6F2F633"/>
    <w:lvl w:ilvl="0" w:tentative="0">
      <w:start w:val="1"/>
      <w:numFmt w:val="decimal"/>
      <w:suff w:val="space"/>
      <w:lvlText w:val="%1."/>
      <w:lvlJc w:val="left"/>
      <w:rPr>
        <w:rFonts w:hint="default" w:ascii="Calibri" w:hAnsi="Calibri" w:cs="Calibri"/>
        <w:b/>
        <w:bCs/>
        <w:color w:val="4F81BD" w:themeColor="accent1"/>
        <w14:textFill>
          <w14:solidFill>
            <w14:schemeClr w14:val="accent1"/>
          </w14:solidFill>
        </w14:textFill>
      </w:rPr>
    </w:lvl>
  </w:abstractNum>
  <w:abstractNum w:abstractNumId="1">
    <w:nsid w:val="B052AB92"/>
    <w:multiLevelType w:val="singleLevel"/>
    <w:tmpl w:val="B052AB92"/>
    <w:lvl w:ilvl="0" w:tentative="0">
      <w:start w:val="2"/>
      <w:numFmt w:val="decimal"/>
      <w:suff w:val="space"/>
      <w:lvlText w:val="%1."/>
      <w:lvlJc w:val="left"/>
      <w:rPr>
        <w:rFonts w:hint="default" w:ascii="Calibri" w:hAnsi="Calibri"/>
        <w:b/>
        <w:bCs/>
        <w:color w:val="4F81BD" w:themeColor="accent1"/>
        <w14:textFill>
          <w14:solidFill>
            <w14:schemeClr w14:val="accent1"/>
          </w14:solidFill>
        </w14:textFill>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4DCA"/>
    <w:rsid w:val="001D4DCA"/>
    <w:rsid w:val="00347AA5"/>
    <w:rsid w:val="008554A9"/>
    <w:rsid w:val="009D2B6F"/>
    <w:rsid w:val="00E1799B"/>
    <w:rsid w:val="00EE35FD"/>
    <w:rsid w:val="00F72EFE"/>
    <w:rsid w:val="018A7FD1"/>
    <w:rsid w:val="03810D67"/>
    <w:rsid w:val="149750FE"/>
    <w:rsid w:val="15414BCD"/>
    <w:rsid w:val="1AA545D4"/>
    <w:rsid w:val="25200D74"/>
    <w:rsid w:val="39A43F5B"/>
    <w:rsid w:val="3F5661F9"/>
    <w:rsid w:val="44557207"/>
    <w:rsid w:val="46C12E8E"/>
    <w:rsid w:val="4B13088B"/>
    <w:rsid w:val="52BD1186"/>
    <w:rsid w:val="63B43E74"/>
    <w:rsid w:val="75C458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table" w:styleId="40">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customStyle="1" w:styleId="140">
    <w:name w:val="No Spacing1"/>
    <w:qFormat/>
    <w:uiPriority w:val="1"/>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6">
    <w:name w:val="List Paragraph1"/>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customStyle="1" w:styleId="151">
    <w:name w:val="Quote1"/>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9">
    <w:name w:val="Intense Quote1"/>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1"/>
    <w:basedOn w:val="11"/>
    <w:qFormat/>
    <w:uiPriority w:val="21"/>
    <w:rPr>
      <w:b/>
      <w:bCs/>
      <w:i/>
      <w:iCs/>
      <w:color w:val="4F81BD" w:themeColor="accent1"/>
      <w14:textFill>
        <w14:solidFill>
          <w14:schemeClr w14:val="accent1"/>
        </w14:solidFill>
      </w14:textFill>
    </w:rPr>
  </w:style>
  <w:style w:type="character" w:customStyle="1" w:styleId="163">
    <w:name w:val="Subtle Reference1"/>
    <w:basedOn w:val="11"/>
    <w:qFormat/>
    <w:uiPriority w:val="31"/>
    <w:rPr>
      <w:smallCaps/>
      <w:color w:val="C0504D" w:themeColor="accent2"/>
      <w:u w:val="single"/>
      <w14:textFill>
        <w14:solidFill>
          <w14:schemeClr w14:val="accent2"/>
        </w14:solidFill>
      </w14:textFill>
    </w:rPr>
  </w:style>
  <w:style w:type="character" w:customStyle="1" w:styleId="164">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1"/>
    <w:basedOn w:val="11"/>
    <w:qFormat/>
    <w:uiPriority w:val="33"/>
    <w:rPr>
      <w:b/>
      <w:bCs/>
      <w:smallCaps/>
      <w:spacing w:val="5"/>
    </w:rPr>
  </w:style>
  <w:style w:type="paragraph" w:customStyle="1" w:styleId="166">
    <w:name w:val="TOC Heading1"/>
    <w:basedOn w:val="2"/>
    <w:next w:val="1"/>
    <w:unhideWhenUsed/>
    <w:qFormat/>
    <w:uiPriority w:val="39"/>
    <w:pPr>
      <w:outlineLvl w:val="9"/>
    </w:pPr>
  </w:style>
  <w:style w:type="paragraph" w:customStyle="1" w:styleId="167">
    <w:name w:val="WPSOffice手动目录 1"/>
    <w:qFormat/>
    <w:uiPriority w:val="0"/>
    <w:pPr>
      <w:ind w:leftChars="0"/>
    </w:pPr>
    <w:rPr>
      <w:rFonts w:ascii="Times New Roman" w:hAnsi="Times New Roman" w:eastAsia="SimSun" w:cs="Times New Roman"/>
      <w:sz w:val="20"/>
      <w:szCs w:val="20"/>
    </w:rPr>
  </w:style>
  <w:style w:type="paragraph" w:customStyle="1" w:styleId="168">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3933</Words>
  <Characters>22419</Characters>
  <Lines>186</Lines>
  <Paragraphs>52</Paragraphs>
  <TotalTime>1</TotalTime>
  <ScaleCrop>false</ScaleCrop>
  <LinksUpToDate>false</LinksUpToDate>
  <CharactersWithSpaces>26300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HUYNH MINH THUAN</cp:lastModifiedBy>
  <dcterms:modified xsi:type="dcterms:W3CDTF">2025-11-20T08:27:33Z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FDFB1D8F71E4489AA9F5C7256747908C_13</vt:lpwstr>
  </property>
  <property fmtid="{D5CDD505-2E9C-101B-9397-08002B2CF9AE}" pid="3" name="KSOProductBuildVer">
    <vt:lpwstr>1033-12.2.0.22549</vt:lpwstr>
  </property>
</Properties>
</file>